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29" name="Freeform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P+YK7ZAAAADQEAAA8AAAAAAAAAAQAgAAAAIgAAAGRycy9kb3du&#10;cmV2LnhtbFBLAQIUABQAAAAIAIdO4kBcr7ffcAIAAM4GAAAOAAAAAAAAAAEAIAAAACgBAABkcnMv&#10;ZTJvRG9jLnhtbFBLBQYAAAAABgAGAFkBAAAKBgAAAAA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0000000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8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003">
      <w:pPr>
        <w:spacing w:before="0"/>
        <w:ind w:left="124" w:right="0" w:firstLine="0"/>
        <w:jc w:val="center"/>
        <w:rPr>
          <w:sz w:val="32"/>
          <w:szCs w:val="32"/>
        </w:rPr>
      </w:pPr>
      <w:r>
        <w:rPr>
          <w:sz w:val="32"/>
          <w:szCs w:val="32"/>
          <w:rtl w:val="0"/>
        </w:rPr>
        <w:t>Github Link:</w:t>
      </w:r>
      <w:r>
        <w:fldChar w:fldCharType="begin"/>
      </w:r>
      <w:r>
        <w:instrText xml:space="preserve"> HYPERLINK "https://github.com/gowri278/Stack-Martket.git" \h </w:instrText>
      </w:r>
      <w:r>
        <w:fldChar w:fldCharType="separate"/>
      </w:r>
      <w:r>
        <w:rPr>
          <w:color w:val="1155CC"/>
          <w:sz w:val="32"/>
          <w:szCs w:val="32"/>
          <w:u w:val="single"/>
          <w:rtl w:val="0"/>
        </w:rPr>
        <w:t>https://github.com/gowri278/Stack-Martket.git</w:t>
      </w:r>
      <w:r>
        <w:rPr>
          <w:color w:val="1155CC"/>
          <w:sz w:val="32"/>
          <w:szCs w:val="32"/>
          <w:u w:val="single"/>
          <w:rtl w:val="0"/>
        </w:rPr>
        <w:fldChar w:fldCharType="end"/>
      </w:r>
      <w:r>
        <w:rPr>
          <w:sz w:val="32"/>
          <w:szCs w:val="32"/>
          <w:rtl w:val="0"/>
        </w:rPr>
        <w:t xml:space="preserve"> </w:t>
      </w:r>
    </w:p>
    <w:p w14:paraId="0000000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46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05">
      <w:pPr>
        <w:pStyle w:val="5"/>
        <w:spacing w:line="242" w:lineRule="auto"/>
        <w:ind w:left="2167" w:hanging="1758"/>
        <w:rPr>
          <w:u w:val="none"/>
        </w:rPr>
      </w:pPr>
      <w:r>
        <w:rPr>
          <w:b w:val="0"/>
          <w:i w:val="0"/>
          <w:sz w:val="32"/>
          <w:szCs w:val="32"/>
          <w:u w:val="none"/>
          <w:rtl w:val="0"/>
        </w:rPr>
        <w:t>PROJECT TITLE:</w:t>
      </w:r>
      <w:r>
        <w:rPr>
          <w:u w:val="none"/>
          <w:rtl w:val="0"/>
        </w:rPr>
        <w:t xml:space="preserve">Cracking the Market Code: AI-Driven Stock </w:t>
      </w:r>
      <w:bookmarkStart w:id="0" w:name="yc3tkkuidudt" w:colFirst="0" w:colLast="0"/>
      <w:bookmarkEnd w:id="0"/>
      <w:r>
        <w:rPr>
          <w:u w:val="none"/>
          <w:rtl w:val="0"/>
        </w:rPr>
        <w:t>Price Prediction Using Time Series Analysis</w:t>
      </w:r>
    </w:p>
    <w:p w14:paraId="0000000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3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07">
      <w:pPr>
        <w:spacing w:before="1"/>
        <w:ind w:left="0" w:right="1088" w:firstLine="0"/>
        <w:jc w:val="center"/>
        <w:rPr>
          <w:b/>
          <w:i/>
          <w:sz w:val="36"/>
          <w:szCs w:val="36"/>
        </w:rPr>
      </w:pPr>
      <w:r>
        <w:rPr>
          <w:b/>
          <w:i/>
          <w:color w:val="960000"/>
          <w:sz w:val="36"/>
          <w:szCs w:val="36"/>
          <w:rtl w:val="0"/>
        </w:rPr>
        <w:t>PHASE-3</w:t>
      </w:r>
    </w:p>
    <w:p w14:paraId="00000008">
      <w:pPr>
        <w:pStyle w:val="3"/>
        <w:numPr>
          <w:ilvl w:val="0"/>
          <w:numId w:val="1"/>
        </w:numPr>
        <w:tabs>
          <w:tab w:val="left" w:pos="458"/>
        </w:tabs>
        <w:spacing w:before="274" w:after="0" w:line="240" w:lineRule="auto"/>
        <w:ind w:left="458" w:right="0" w:hanging="288"/>
        <w:jc w:val="left"/>
        <w:rPr>
          <w:color w:val="5783AE"/>
          <w:sz w:val="42"/>
          <w:szCs w:val="42"/>
        </w:rPr>
      </w:pPr>
      <w:bookmarkStart w:id="1" w:name="8dn07sr1xt8x" w:colFirst="0" w:colLast="0"/>
      <w:bookmarkEnd w:id="1"/>
      <w:r>
        <w:rPr>
          <w:color w:val="5783AE"/>
          <w:sz w:val="42"/>
          <w:szCs w:val="42"/>
          <w:u w:val="single"/>
          <w:rtl w:val="0"/>
        </w:rPr>
        <w:t xml:space="preserve"> </w:t>
      </w:r>
      <w:r>
        <w:rPr>
          <w:color w:val="5783AE"/>
          <w:u w:val="single"/>
          <w:rtl w:val="0"/>
        </w:rPr>
        <w:t>Problem Statement</w:t>
      </w:r>
    </w:p>
    <w:p w14:paraId="0000000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1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</w:p>
    <w:p w14:paraId="0000000A">
      <w:pPr>
        <w:spacing w:before="0"/>
        <w:ind w:left="170" w:right="0" w:firstLine="0"/>
        <w:jc w:val="left"/>
        <w:rPr>
          <w:b/>
          <w:sz w:val="40"/>
          <w:szCs w:val="40"/>
        </w:rPr>
      </w:pPr>
      <w:r>
        <w:rPr>
          <w:b/>
          <w:sz w:val="40"/>
          <w:szCs w:val="40"/>
          <w:rtl w:val="0"/>
        </w:rPr>
        <w:t>Objective:</w:t>
      </w:r>
    </w:p>
    <w:p w14:paraId="0000000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47" w:after="0" w:line="240" w:lineRule="auto"/>
        <w:ind w:left="170" w:right="135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The goal of this project is to develop a robust AI-driven system capable of predicting short- and mid-term stock price movements using time series analysis techniques. By leveraging deep learning models such as LSTM (Long Short-Term Memory) and Transformer-based architectures, this project aims to identify patterns in historical stock data and generate accurate, data-driven forecasts that can assist traders and investors in making informed decisions.</w:t>
      </w:r>
    </w:p>
    <w:p w14:paraId="0000000C">
      <w:pPr>
        <w:spacing w:before="290"/>
        <w:ind w:left="170" w:right="0" w:firstLine="0"/>
        <w:jc w:val="left"/>
        <w:rPr>
          <w:b/>
          <w:sz w:val="40"/>
          <w:szCs w:val="40"/>
        </w:rPr>
      </w:pPr>
      <w:r>
        <w:rPr>
          <w:b/>
          <w:sz w:val="40"/>
          <w:szCs w:val="40"/>
          <w:rtl w:val="0"/>
        </w:rPr>
        <w:t>Problem:</w:t>
      </w:r>
    </w:p>
    <w:p w14:paraId="0000000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51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Stock price forecasting remains a highly challenging task due to the volatile, non-linear, and non-stationary nature of financial markets. Traditional statistical models struggle to capture complex temporal dependencies and react to real-time market events. The challenge lies in building a predictive model that can:</w:t>
      </w:r>
    </w:p>
    <w:p w14:paraId="0000000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063"/>
        </w:tabs>
        <w:spacing w:before="283" w:after="0" w:line="42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Quattrocento Sans" w:hAnsi="Quattrocento Sans" w:eastAsia="Quattrocento Sans" w:cs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✔</w:t>
      </w:r>
      <w:r>
        <w:rPr>
          <w:rFonts w:ascii="Quattrocento Sans" w:hAnsi="Quattrocento Sans" w:eastAsia="Quattrocento Sans" w:cs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ab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Effectively learn from historical price and volume data,</w:t>
      </w:r>
    </w:p>
    <w:p w14:paraId="0000000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32" w:lineRule="auto"/>
        <w:ind w:left="890" w:right="0" w:hanging="361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Quattrocento Sans" w:hAnsi="Quattrocento Sans" w:eastAsia="Quattrocento Sans" w:cs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✔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Incorporate external factors (e.g., news sentiment, macroeconomic indicators),</w:t>
      </w:r>
    </w:p>
    <w:p w14:paraId="0000001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53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  <w:sectPr>
          <w:pgSz w:w="11910" w:h="16840"/>
          <w:pgMar w:top="1120" w:right="1133" w:bottom="280" w:left="992" w:header="360" w:footer="360" w:gutter="0"/>
          <w:pgNumType w:start="1"/>
          <w:cols w:space="720" w:num="1"/>
        </w:sectPr>
      </w:pPr>
      <w:r>
        <w:rPr>
          <w:rFonts w:ascii="Quattrocento Sans" w:hAnsi="Quattrocento Sans" w:eastAsia="Quattrocento Sans" w:cs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✔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Handle noise and avoid overfitting,</w:t>
      </w:r>
    </w:p>
    <w:p w14:paraId="0000001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0" w:line="240" w:lineRule="auto"/>
        <w:ind w:left="53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24" name="Freeform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j/mCu2QAAAA0BAAAPAAAAAAAAAAEAIAAAACIAAABkcnMvZG93bnJldi54&#10;bWxQSwECFAAUAAAACACHTuJA/KSAqmsCAADOBgAADgAAAAAAAAABACAAAAAoAQAAZHJzL2Uyb0Rv&#10;Yy54bWxQSwUGAAAAAAYABgBZAQAABQYAAAAA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ascii="Quattrocento Sans" w:hAnsi="Quattrocento Sans" w:eastAsia="Quattrocento Sans" w:cs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✔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Generalize well to unseen market conditions.</w:t>
      </w:r>
    </w:p>
    <w:p w14:paraId="00000012">
      <w:pPr>
        <w:spacing w:before="280"/>
        <w:ind w:left="170" w:right="0" w:firstLine="0"/>
        <w:jc w:val="left"/>
        <w:rPr>
          <w:b/>
          <w:sz w:val="40"/>
          <w:szCs w:val="40"/>
        </w:rPr>
      </w:pPr>
      <w:r>
        <w:rPr>
          <w:b/>
          <w:sz w:val="40"/>
          <w:szCs w:val="40"/>
          <w:rtl w:val="0"/>
        </w:rPr>
        <w:t>Scope:</w:t>
      </w:r>
    </w:p>
    <w:p w14:paraId="0000001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56" w:after="0" w:line="237" w:lineRule="auto"/>
        <w:ind w:left="890" w:right="0" w:hanging="361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Quattrocento Sans" w:hAnsi="Quattrocento Sans" w:eastAsia="Quattrocento Sans" w:cs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✔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Cracking the Market Code: AI-Driven Stock Price Prediction Using Time Series Analysis</w:t>
      </w:r>
    </w:p>
    <w:p w14:paraId="0000001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32" w:lineRule="auto"/>
        <w:ind w:left="890" w:right="0" w:hanging="361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Quattrocento Sans" w:hAnsi="Quattrocento Sans" w:eastAsia="Quattrocento Sans" w:cs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✔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Data Source: Historical price data from sources like Yahoo Finance or Alpha Vantage.</w:t>
      </w:r>
    </w:p>
    <w:p w14:paraId="0000001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32" w:lineRule="auto"/>
        <w:ind w:left="890" w:right="0" w:hanging="361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Quattrocento Sans" w:hAnsi="Quattrocento Sans" w:eastAsia="Quattrocento Sans" w:cs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✔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Target: Predict closing prices or returns for a selected set of stocks.</w:t>
      </w:r>
    </w:p>
    <w:p w14:paraId="0000001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" w:after="0" w:line="232" w:lineRule="auto"/>
        <w:ind w:left="890" w:right="0" w:hanging="361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Quattrocento Sans" w:hAnsi="Quattrocento Sans" w:eastAsia="Quattrocento Sans" w:cs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✔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Models: Compare classical time series models (e.g., ARIMA) with AI models (e.g., LSTM,Transformer).</w:t>
      </w:r>
    </w:p>
    <w:p w14:paraId="0000001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37" w:lineRule="auto"/>
        <w:ind w:left="890" w:right="135" w:hanging="361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Quattrocento Sans" w:hAnsi="Quattrocento Sans" w:eastAsia="Quattrocento Sans" w:cs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✔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Evaluation: Use metrics such as RMSE, MAE, and directional accuracy.</w:t>
      </w:r>
    </w:p>
    <w:p w14:paraId="0000001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45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19">
      <w:pPr>
        <w:pStyle w:val="3"/>
        <w:numPr>
          <w:ilvl w:val="0"/>
          <w:numId w:val="1"/>
        </w:numPr>
        <w:tabs>
          <w:tab w:val="left" w:pos="465"/>
        </w:tabs>
        <w:spacing w:before="0" w:after="0" w:line="240" w:lineRule="auto"/>
        <w:ind w:left="465" w:right="0" w:hanging="295"/>
        <w:jc w:val="left"/>
        <w:rPr>
          <w:color w:val="5783AE"/>
        </w:rPr>
      </w:pPr>
      <w:bookmarkStart w:id="2" w:name="5bps5y9bszfk" w:colFirst="0" w:colLast="0"/>
      <w:bookmarkEnd w:id="2"/>
      <w:r>
        <w:rPr>
          <w:color w:val="5783AE"/>
          <w:u w:val="single"/>
          <w:rtl w:val="0"/>
        </w:rPr>
        <w:t xml:space="preserve"> Abstract</w:t>
      </w:r>
    </w:p>
    <w:p w14:paraId="0000001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1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1B">
      <w:pPr>
        <w:pStyle w:val="4"/>
        <w:spacing w:line="413" w:lineRule="auto"/>
        <w:ind w:left="352" w:firstLine="0"/>
      </w:pPr>
      <w:bookmarkStart w:id="3" w:name="uib7v0jlp88m" w:colFirst="0" w:colLast="0"/>
      <w:bookmarkEnd w:id="3"/>
      <w:r>
        <w:rPr>
          <w:rtl w:val="0"/>
        </w:rPr>
        <w:t>Introduction:</w:t>
      </w:r>
    </w:p>
    <w:p w14:paraId="0000001C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0" w:after="0" w:line="367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Overview of stock market volatility</w:t>
      </w:r>
    </w:p>
    <w:p w14:paraId="0000001D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2" w:after="0" w:line="240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Importance of accurate stock price prediction</w:t>
      </w:r>
    </w:p>
    <w:p w14:paraId="0000001E">
      <w:pPr>
        <w:pStyle w:val="4"/>
        <w:spacing w:before="276" w:line="413" w:lineRule="auto"/>
        <w:ind w:left="347" w:firstLine="0"/>
      </w:pPr>
      <w:bookmarkStart w:id="4" w:name="8bczglfcq4nd" w:colFirst="0" w:colLast="0"/>
      <w:bookmarkEnd w:id="4"/>
      <w:r>
        <w:rPr>
          <w:rtl w:val="0"/>
        </w:rPr>
        <w:t>Traditional Forecasting Methods:</w:t>
      </w:r>
    </w:p>
    <w:p w14:paraId="0000001F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0" w:after="0" w:line="367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Brief on statistical models like ARIMA</w:t>
      </w:r>
    </w:p>
    <w:p w14:paraId="00000020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3" w:after="0" w:line="240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Limitations in handling non-linear patterns</w:t>
      </w:r>
    </w:p>
    <w:p w14:paraId="00000021">
      <w:pPr>
        <w:pStyle w:val="4"/>
        <w:spacing w:before="286" w:line="408" w:lineRule="auto"/>
        <w:ind w:left="352" w:firstLine="0"/>
      </w:pPr>
      <w:bookmarkStart w:id="5" w:name="621y3ppmngwq" w:colFirst="0" w:colLast="0"/>
      <w:bookmarkEnd w:id="5"/>
      <w:r>
        <w:rPr>
          <w:rtl w:val="0"/>
        </w:rPr>
        <w:t>Emergence of AI in Finance:</w:t>
      </w:r>
    </w:p>
    <w:p w14:paraId="00000022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0" w:after="0" w:line="362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Role of AI in transforming financial analytics</w:t>
      </w:r>
    </w:p>
    <w:p w14:paraId="00000023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37"/>
        </w:tabs>
        <w:spacing w:before="1" w:after="0" w:line="240" w:lineRule="auto"/>
        <w:ind w:left="337" w:right="0" w:hanging="16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Advantages over traditional methods</w:t>
      </w:r>
    </w:p>
    <w:p w14:paraId="00000024">
      <w:pPr>
        <w:pStyle w:val="4"/>
        <w:spacing w:before="286" w:line="410" w:lineRule="auto"/>
        <w:ind w:left="352" w:firstLine="0"/>
      </w:pPr>
      <w:bookmarkStart w:id="6" w:name="2r6v3yc7qg9t" w:colFirst="0" w:colLast="0"/>
      <w:bookmarkEnd w:id="6"/>
      <w:r>
        <w:rPr>
          <w:rtl w:val="0"/>
        </w:rPr>
        <w:t>Understanding Time Series Data:</w:t>
      </w:r>
    </w:p>
    <w:p w14:paraId="00000025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0" w:after="0" w:line="364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Components: trend, seasonality, noise</w:t>
      </w:r>
    </w:p>
    <w:p w14:paraId="00000026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2" w:after="0" w:line="240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Challenges in modeling financial time series</w:t>
      </w:r>
    </w:p>
    <w:p w14:paraId="00000027">
      <w:pPr>
        <w:pStyle w:val="4"/>
        <w:spacing w:before="282" w:line="413" w:lineRule="auto"/>
        <w:ind w:left="0" w:right="4631" w:firstLine="0"/>
        <w:jc w:val="right"/>
      </w:pPr>
      <w:bookmarkStart w:id="7" w:name="sqtf4mv14ksf" w:colFirst="0" w:colLast="0"/>
      <w:bookmarkEnd w:id="7"/>
      <w:r>
        <w:rPr>
          <w:rtl w:val="0"/>
        </w:rPr>
        <w:t>Machine Learning Techniques:</w:t>
      </w:r>
    </w:p>
    <w:p w14:paraId="00000028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87"/>
        </w:tabs>
        <w:spacing w:before="0" w:after="0" w:line="365" w:lineRule="auto"/>
        <w:ind w:left="187" w:right="4702" w:hanging="187"/>
        <w:jc w:val="righ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Supervised vs. unsupervised learning</w:t>
      </w:r>
    </w:p>
    <w:p w14:paraId="00000029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37"/>
        </w:tabs>
        <w:spacing w:before="0" w:after="0" w:line="366" w:lineRule="auto"/>
        <w:ind w:left="337" w:right="0" w:hanging="16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  <w:sectPr>
          <w:pgSz w:w="11910" w:h="16840"/>
          <w:pgMar w:top="1040" w:right="1133" w:bottom="280" w:left="992" w:header="360" w:footer="360" w:gutter="0"/>
          <w:cols w:space="720" w:num="1"/>
        </w:sect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Algorithms: Linear Regression, Random Forest, SVM</w:t>
      </w:r>
    </w:p>
    <w:p w14:paraId="0000002A">
      <w:pPr>
        <w:pStyle w:val="4"/>
        <w:spacing w:before="64" w:line="413" w:lineRule="auto"/>
        <w:ind w:left="74" w:firstLine="0"/>
      </w:pP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19" name="Freefor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P+YK7ZAAAADQEAAA8AAAAAAAAAAQAgAAAAIgAAAGRycy9kb3du&#10;cmV2LnhtbFBLAQIUABQAAAAIAIdO4kCvtvm5cAIAAM4GAAAOAAAAAAAAAAEAIAAAACgBAABkcnMv&#10;ZTJvRG9jLnhtbFBLBQYAAAAABgAGAFkBAAAKBgAAAAA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bookmarkStart w:id="8" w:name="zfj6tdf4g3jt" w:colFirst="0" w:colLast="0"/>
      <w:bookmarkEnd w:id="8"/>
      <w:r>
        <w:rPr>
          <w:rtl w:val="0"/>
        </w:rPr>
        <w:t>Deep Learning Approaches:</w:t>
      </w:r>
    </w:p>
    <w:p w14:paraId="0000002B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0" w:after="0" w:line="367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Introduction to Neural Networks</w:t>
      </w:r>
    </w:p>
    <w:p w14:paraId="0000002C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2" w:after="0" w:line="240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Focus on LSTM networks for sequential data</w:t>
      </w:r>
    </w:p>
    <w:p w14:paraId="0000002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26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02E">
      <w:pPr>
        <w:pStyle w:val="4"/>
        <w:spacing w:line="413" w:lineRule="auto"/>
        <w:ind w:left="74" w:firstLine="0"/>
      </w:pPr>
      <w:bookmarkStart w:id="9" w:name="gd3c6ttqnlux" w:colFirst="0" w:colLast="0"/>
      <w:bookmarkEnd w:id="9"/>
      <w:r>
        <w:rPr>
          <w:rtl w:val="0"/>
        </w:rPr>
        <w:t>Data Preprocessing</w:t>
      </w:r>
    </w:p>
    <w:p w14:paraId="0000002F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0" w:after="0" w:line="365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Importance of data cleaning</w:t>
      </w:r>
    </w:p>
    <w:p w14:paraId="00000030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0" w:after="0" w:line="366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Handling missing values and outliers</w:t>
      </w:r>
    </w:p>
    <w:p w14:paraId="00000031">
      <w:pPr>
        <w:pStyle w:val="4"/>
        <w:spacing w:before="282" w:line="410" w:lineRule="auto"/>
        <w:ind w:left="227" w:firstLine="0"/>
      </w:pPr>
      <w:bookmarkStart w:id="10" w:name="vi35tb5d00om" w:colFirst="0" w:colLast="0"/>
      <w:bookmarkEnd w:id="10"/>
      <w:r>
        <w:rPr>
          <w:rtl w:val="0"/>
        </w:rPr>
        <w:t>Feature Engineering</w:t>
      </w:r>
    </w:p>
    <w:p w14:paraId="00000032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76"/>
        </w:tabs>
        <w:spacing w:before="0" w:after="0" w:line="364" w:lineRule="auto"/>
        <w:ind w:left="376" w:right="0" w:hanging="182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Selecting relevant features</w:t>
      </w:r>
    </w:p>
    <w:p w14:paraId="00000033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76"/>
        </w:tabs>
        <w:spacing w:before="1" w:after="0" w:line="240" w:lineRule="auto"/>
        <w:ind w:left="376" w:right="0" w:hanging="182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Incorporating technical indicators</w:t>
      </w:r>
    </w:p>
    <w:p w14:paraId="00000034">
      <w:pPr>
        <w:pStyle w:val="4"/>
        <w:spacing w:before="282" w:line="413" w:lineRule="auto"/>
        <w:ind w:left="11" w:firstLine="0"/>
      </w:pPr>
      <w:bookmarkStart w:id="11" w:name="1q63osz4ri6t" w:colFirst="0" w:colLast="0"/>
      <w:bookmarkEnd w:id="11"/>
      <w:r>
        <w:rPr>
          <w:rtl w:val="0"/>
        </w:rPr>
        <w:t>Model Training and Validation</w:t>
      </w:r>
    </w:p>
    <w:p w14:paraId="00000035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0" w:after="0" w:line="367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Splitting data into training and test sets</w:t>
      </w:r>
    </w:p>
    <w:p w14:paraId="00000036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2" w:after="0" w:line="240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Cross-validation techniques</w:t>
      </w:r>
    </w:p>
    <w:p w14:paraId="00000037">
      <w:pPr>
        <w:pStyle w:val="4"/>
        <w:spacing w:before="276" w:line="413" w:lineRule="auto"/>
        <w:ind w:left="74" w:firstLine="0"/>
      </w:pPr>
      <w:bookmarkStart w:id="12" w:name="8yndvadwiqn" w:colFirst="0" w:colLast="0"/>
      <w:bookmarkEnd w:id="12"/>
      <w:r>
        <w:rPr>
          <w:rtl w:val="0"/>
        </w:rPr>
        <w:t>Evaluation Metrics</w:t>
      </w:r>
    </w:p>
    <w:p w14:paraId="00000038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0" w:after="0" w:line="367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Mean Squared Error (MSE)</w:t>
      </w:r>
    </w:p>
    <w:p w14:paraId="00000039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2" w:after="0" w:line="366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Root Mean Squared Error (RMSE)</w:t>
      </w:r>
    </w:p>
    <w:p w14:paraId="0000003A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0" w:after="0" w:line="366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Mean Absolute Percentage Error (MAPE)</w:t>
      </w:r>
    </w:p>
    <w:p w14:paraId="0000003B">
      <w:pPr>
        <w:pStyle w:val="4"/>
        <w:spacing w:before="277" w:line="413" w:lineRule="auto"/>
        <w:ind w:left="74" w:firstLine="0"/>
      </w:pPr>
      <w:bookmarkStart w:id="13" w:name="p8wzod22f8ei" w:colFirst="0" w:colLast="0"/>
      <w:bookmarkEnd w:id="13"/>
      <w:r>
        <w:rPr>
          <w:rtl w:val="0"/>
        </w:rPr>
        <w:t>Case Study</w:t>
      </w:r>
    </w:p>
    <w:p w14:paraId="0000003C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37"/>
        </w:tabs>
        <w:spacing w:before="0" w:after="0" w:line="367" w:lineRule="auto"/>
        <w:ind w:left="337" w:right="0" w:hanging="16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Application of LSTM on historical stock data</w:t>
      </w:r>
    </w:p>
    <w:p w14:paraId="0000003D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1" w:after="0" w:line="240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Comparison with traditional models</w:t>
      </w:r>
    </w:p>
    <w:p w14:paraId="0000003E">
      <w:pPr>
        <w:pStyle w:val="4"/>
        <w:spacing w:before="286" w:line="411" w:lineRule="auto"/>
        <w:ind w:left="74" w:firstLine="0"/>
      </w:pPr>
      <w:bookmarkStart w:id="14" w:name="prqiv9rfi3qn" w:colFirst="0" w:colLast="0"/>
      <w:bookmarkEnd w:id="14"/>
      <w:r>
        <w:rPr>
          <w:rtl w:val="0"/>
        </w:rPr>
        <w:t>Challenges and Limitations</w:t>
      </w:r>
    </w:p>
    <w:p w14:paraId="0000003F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0" w:after="0" w:line="365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Overfitting in complex models</w:t>
      </w:r>
    </w:p>
    <w:p w14:paraId="00000040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2" w:after="0" w:line="240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Data quality and availability issues</w:t>
      </w:r>
    </w:p>
    <w:p w14:paraId="00000041">
      <w:pPr>
        <w:pStyle w:val="4"/>
        <w:spacing w:before="281" w:line="413" w:lineRule="auto"/>
        <w:ind w:left="74" w:firstLine="0"/>
      </w:pPr>
      <w:bookmarkStart w:id="15" w:name="9077f1nmjqco" w:colFirst="0" w:colLast="0"/>
      <w:bookmarkEnd w:id="15"/>
      <w:r>
        <w:rPr>
          <w:rtl w:val="0"/>
        </w:rPr>
        <w:t>Future Directions</w:t>
      </w:r>
    </w:p>
    <w:p w14:paraId="00000042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0" w:after="0" w:line="365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Incorporating sentiment analysis</w:t>
      </w:r>
    </w:p>
    <w:p w14:paraId="00000043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0" w:after="0" w:line="366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Real-time prediction systems</w:t>
      </w:r>
    </w:p>
    <w:p w14:paraId="00000044">
      <w:pPr>
        <w:pStyle w:val="4"/>
        <w:spacing w:before="281" w:line="413" w:lineRule="auto"/>
        <w:ind w:left="74" w:firstLine="0"/>
      </w:pPr>
      <w:bookmarkStart w:id="16" w:name="h4uv9ii1wfll" w:colFirst="0" w:colLast="0"/>
      <w:bookmarkEnd w:id="16"/>
      <w:r>
        <w:rPr>
          <w:rtl w:val="0"/>
        </w:rPr>
        <w:t>Conclusion</w:t>
      </w:r>
    </w:p>
    <w:p w14:paraId="00000045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0" w:after="0" w:line="366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Recap of key findings</w:t>
      </w:r>
    </w:p>
    <w:p w14:paraId="00000046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57"/>
        </w:tabs>
        <w:spacing w:before="0" w:after="0" w:line="367" w:lineRule="auto"/>
        <w:ind w:left="357" w:right="0" w:hanging="187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  <w:sectPr>
          <w:pgSz w:w="11910" w:h="16840"/>
          <w:pgMar w:top="1060" w:right="1133" w:bottom="280" w:left="992" w:header="360" w:footer="360" w:gutter="0"/>
          <w:cols w:space="720" w:num="1"/>
        </w:sect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Implications for investors and analysts</w:t>
      </w:r>
    </w:p>
    <w:p w14:paraId="00000047">
      <w:pPr>
        <w:pStyle w:val="3"/>
        <w:numPr>
          <w:ilvl w:val="0"/>
          <w:numId w:val="1"/>
        </w:numPr>
        <w:tabs>
          <w:tab w:val="left" w:pos="465"/>
        </w:tabs>
        <w:spacing w:before="66" w:after="0" w:line="240" w:lineRule="auto"/>
        <w:ind w:left="465" w:right="0" w:hanging="295"/>
        <w:jc w:val="left"/>
        <w:rPr>
          <w:color w:val="5783AE"/>
        </w:rPr>
      </w:pP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5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o/5grtkAAAANAQAADwAAAAAAAAABACAAAAAiAAAAZHJzL2Rvd25yZXYu&#10;eG1sUEsBAhQAFAAAAAgAh07iQCkQOnBsAgAAzAYAAA4AAAAAAAAAAQAgAAAAKAEAAGRycy9lMm9E&#10;b2MueG1sUEsFBgAAAAAGAAYAWQEAAAYGAAAAAA=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bookmarkStart w:id="17" w:name="d23669a4lxi4" w:colFirst="0" w:colLast="0"/>
      <w:bookmarkEnd w:id="17"/>
      <w:r>
        <w:rPr>
          <w:color w:val="5783AE"/>
          <w:u w:val="single"/>
          <w:rtl w:val="0"/>
        </w:rPr>
        <w:t xml:space="preserve"> System Requirements</w:t>
      </w:r>
    </w:p>
    <w:p w14:paraId="0000004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 w14:paraId="00000049">
      <w:pPr>
        <w:spacing w:before="0"/>
        <w:ind w:left="333" w:right="0" w:firstLine="0"/>
        <w:jc w:val="left"/>
        <w:rPr>
          <w:sz w:val="28"/>
          <w:szCs w:val="28"/>
        </w:rPr>
      </w:pPr>
      <w:r>
        <w:rPr>
          <w:sz w:val="28"/>
          <w:szCs w:val="28"/>
          <w:rtl w:val="0"/>
        </w:rPr>
        <w:t>Minimum System Requirements (For Small to Medium-Scale Models)</w:t>
      </w:r>
    </w:p>
    <w:p w14:paraId="0000004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79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CPU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Intel Core i5 (10th Gen or later) / AMD Ryzen 5 (3rd Gen or later)</w:t>
      </w:r>
    </w:p>
    <w:p w14:paraId="0000004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27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RAM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16 GB</w:t>
      </w:r>
    </w:p>
    <w:p w14:paraId="0000004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26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GPU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NVIDIA GTX 1660 (6GB VRAM) or RTX 2060</w:t>
      </w:r>
    </w:p>
    <w:p w14:paraId="0000004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22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Storage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512 GB SSD</w:t>
      </w:r>
    </w:p>
    <w:p w14:paraId="0000004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22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OS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Windows 10 / Ubuntu 20.04 / macOS 12 or later</w:t>
      </w:r>
    </w:p>
    <w:p w14:paraId="0000004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31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Software/Frameworks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</w:t>
      </w:r>
    </w:p>
    <w:p w14:paraId="00000050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91"/>
        </w:tabs>
        <w:spacing w:before="122" w:after="0" w:line="240" w:lineRule="auto"/>
        <w:ind w:left="1591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Python 3.9+</w:t>
      </w:r>
    </w:p>
    <w:p w14:paraId="00000051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91"/>
        </w:tabs>
        <w:spacing w:before="136" w:after="0" w:line="240" w:lineRule="auto"/>
        <w:ind w:left="1591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Libraries: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numpy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pandas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matplotlib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scikit-learn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statsmodels</w:t>
      </w:r>
    </w:p>
    <w:p w14:paraId="00000052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91"/>
        </w:tabs>
        <w:spacing w:before="141" w:after="0" w:line="240" w:lineRule="auto"/>
        <w:ind w:left="1591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Deep Learning: TensorFlow 2.x or PyTorch</w:t>
      </w:r>
    </w:p>
    <w:p w14:paraId="00000053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91"/>
        </w:tabs>
        <w:spacing w:before="131" w:after="0" w:line="240" w:lineRule="auto"/>
        <w:ind w:left="1591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Time Series: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prophet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tsfresh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sktime</w:t>
      </w:r>
    </w:p>
    <w:p w14:paraId="00000054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91"/>
        </w:tabs>
        <w:spacing w:before="146" w:after="0" w:line="240" w:lineRule="auto"/>
        <w:ind w:left="1591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IDE: VS Code / JupyterLab</w:t>
      </w:r>
    </w:p>
    <w:p w14:paraId="00000055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91"/>
        </w:tabs>
        <w:spacing w:before="126" w:after="0" w:line="240" w:lineRule="auto"/>
        <w:ind w:left="1591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Optional: Docker, Anaconda</w:t>
      </w:r>
    </w:p>
    <w:p w14:paraId="0000005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5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9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58">
      <w:pPr>
        <w:spacing w:before="0"/>
        <w:ind w:left="170" w:right="0" w:firstLine="0"/>
        <w:jc w:val="left"/>
        <w:rPr>
          <w:sz w:val="28"/>
          <w:szCs w:val="28"/>
        </w:rPr>
      </w:pPr>
      <w:r>
        <w:rPr>
          <w:sz w:val="28"/>
          <w:szCs w:val="28"/>
          <w:rtl w:val="0"/>
        </w:rPr>
        <w:t>Recommended System Requirements (For Deep Learning &amp; Faster Training)</w:t>
      </w:r>
    </w:p>
    <w:p w14:paraId="0000005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22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CPU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Intel Core i7 (12th Gen or later) / AMD Ryzen 7 (5th Gen or later)</w:t>
      </w:r>
    </w:p>
    <w:p w14:paraId="0000005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26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RAM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32 GB (especially for processing long time series)</w:t>
      </w:r>
    </w:p>
    <w:p w14:paraId="0000005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47" w:after="0" w:line="223" w:lineRule="auto"/>
        <w:ind w:left="880" w:right="214" w:hanging="284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GPU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NVIDIA RTX 3060 Ti (8GB VRAM) or better (e.g., RTX 4070/4080 for faster deep learning)</w:t>
      </w:r>
    </w:p>
    <w:p w14:paraId="0000005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87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Storage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1 TB SSD (fast I/O for large datasets)</w:t>
      </w:r>
    </w:p>
    <w:p w14:paraId="0000005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27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OS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Ubuntu 22.04 LTS (preferred for ML pipelines) / Windows 11</w:t>
      </w:r>
    </w:p>
    <w:p w14:paraId="0000005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26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Software/Frameworks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</w:t>
      </w:r>
    </w:p>
    <w:p w14:paraId="0000005F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91"/>
        </w:tabs>
        <w:spacing w:before="122" w:after="0" w:line="240" w:lineRule="auto"/>
        <w:ind w:left="1591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Python 3.11+</w:t>
      </w:r>
    </w:p>
    <w:p w14:paraId="00000060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91"/>
        </w:tabs>
        <w:spacing w:before="131" w:after="0" w:line="240" w:lineRule="auto"/>
        <w:ind w:left="1591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Libraries: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pandas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numpy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scikit-learn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statsmodels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matplotlib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seaborn</w:t>
      </w:r>
    </w:p>
    <w:p w14:paraId="00000061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91"/>
        </w:tabs>
        <w:spacing w:before="146" w:after="0" w:line="240" w:lineRule="auto"/>
        <w:ind w:left="1591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  <w:sectPr>
          <w:pgSz w:w="11910" w:h="16840"/>
          <w:pgMar w:top="1060" w:right="1133" w:bottom="280" w:left="992" w:header="360" w:footer="360" w:gutter="0"/>
          <w:cols w:space="720" w:num="1"/>
        </w:sect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Deep Learning: PyTorch (with CUDA 11.x) or TensorFlow 2.15+</w:t>
      </w:r>
    </w:p>
    <w:p w14:paraId="00000062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91"/>
        </w:tabs>
        <w:spacing w:before="89" w:after="0" w:line="240" w:lineRule="auto"/>
        <w:ind w:left="1591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22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KP+YK7ZAAAADQEAAA8AAAAAAAAAAQAgAAAAIgAAAGRycy9k&#10;b3ducmV2LnhtbFBLAQIUABQAAAAIAIdO4kBI18Q6cwIAAM4GAAAOAAAAAAAAAAEAIAAAACgBAABk&#10;cnMvZTJvRG9jLnhtbFBLBQYAAAAABgAGAFkBAAANBgAAAAA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Time Series: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prophet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sktime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darts</w:t>
      </w:r>
    </w:p>
    <w:p w14:paraId="00000063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91"/>
        </w:tabs>
        <w:spacing w:before="151" w:after="0" w:line="240" w:lineRule="auto"/>
        <w:ind w:left="1591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Data Handling: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dask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modin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(if datasets are huge)</w:t>
      </w:r>
    </w:p>
    <w:p w14:paraId="00000064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91"/>
        </w:tabs>
        <w:spacing w:before="146" w:after="0" w:line="240" w:lineRule="auto"/>
        <w:ind w:left="1591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GPU drivers &amp; CUDA toolkit installed</w:t>
      </w:r>
    </w:p>
    <w:p w14:paraId="00000065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91"/>
        </w:tabs>
        <w:spacing w:before="121" w:after="0" w:line="240" w:lineRule="auto"/>
        <w:ind w:left="1591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JupyterLab / VS Code / PyCharm</w:t>
      </w:r>
    </w:p>
    <w:p w14:paraId="00000066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591"/>
        </w:tabs>
        <w:spacing w:before="136" w:after="0" w:line="240" w:lineRule="auto"/>
        <w:ind w:left="1591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Version Control: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git</w:t>
      </w:r>
    </w:p>
    <w:p w14:paraId="0000006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68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68">
      <w:pPr>
        <w:spacing w:before="0"/>
        <w:ind w:left="170" w:right="0" w:firstLine="0"/>
        <w:jc w:val="left"/>
        <w:rPr>
          <w:sz w:val="28"/>
          <w:szCs w:val="28"/>
        </w:rPr>
      </w:pPr>
      <w:r>
        <w:rPr>
          <w:sz w:val="28"/>
          <w:szCs w:val="28"/>
          <w:rtl w:val="0"/>
        </w:rPr>
        <w:t>Optional but Useful for Production-Level System</w:t>
      </w:r>
    </w:p>
    <w:p w14:paraId="0000006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23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Cloud GPU Option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AWS (EC2 with NVIDIA A100), Google Cloud, Azure ML</w:t>
      </w:r>
    </w:p>
    <w:p w14:paraId="0000006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26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Database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PostgreSQL / MySQL / TimescaleDB (for time series data storage)</w:t>
      </w:r>
    </w:p>
    <w:p w14:paraId="0000006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27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Big Data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Apache Spark (if dealing with massive stock tick data)</w:t>
      </w:r>
    </w:p>
    <w:p w14:paraId="0000006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21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Model Deployment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Docker + FastAPI/Streamlit + Kubernetes (for live prediction service)</w:t>
      </w:r>
    </w:p>
    <w:p w14:paraId="0000006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27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Monitoring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MLflow / Weights &amp; Biases</w:t>
      </w:r>
    </w:p>
    <w:p w14:paraId="0000006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7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6F">
      <w:pPr>
        <w:spacing w:before="1"/>
        <w:ind w:left="170" w:right="0" w:firstLine="0"/>
        <w:jc w:val="left"/>
        <w:rPr>
          <w:sz w:val="28"/>
          <w:szCs w:val="28"/>
        </w:rPr>
      </w:pPr>
      <w:r>
        <w:rPr>
          <w:sz w:val="28"/>
          <w:szCs w:val="28"/>
          <w:rtl w:val="0"/>
        </w:rPr>
        <w:t>Extra Tools for Stock Market AI Project</w:t>
      </w:r>
    </w:p>
    <w:p w14:paraId="0000007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22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Financial APIs: Yahoo Finance API, Alpha Vantage, IEX Cloud</w:t>
      </w:r>
    </w:p>
    <w:p w14:paraId="0000007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31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Backtesting libraries: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backtrader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bt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zipline</w:t>
      </w:r>
    </w:p>
    <w:p w14:paraId="0000007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51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Technical Indicators: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ta-lib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finta</w:t>
      </w:r>
    </w:p>
    <w:p w14:paraId="0000007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5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74">
      <w:pPr>
        <w:pStyle w:val="3"/>
        <w:numPr>
          <w:ilvl w:val="0"/>
          <w:numId w:val="1"/>
        </w:numPr>
        <w:tabs>
          <w:tab w:val="left" w:pos="500"/>
        </w:tabs>
        <w:spacing w:before="0" w:after="0" w:line="240" w:lineRule="auto"/>
        <w:ind w:left="500" w:right="0" w:hanging="330"/>
        <w:jc w:val="left"/>
        <w:rPr>
          <w:color w:val="709FCF"/>
        </w:rPr>
      </w:pPr>
      <w:bookmarkStart w:id="18" w:name="2686kkstmgo6" w:colFirst="0" w:colLast="0"/>
      <w:bookmarkEnd w:id="18"/>
      <w:r>
        <w:rPr>
          <w:color w:val="709FCF"/>
          <w:u w:val="single"/>
          <w:rtl w:val="0"/>
        </w:rPr>
        <w:t xml:space="preserve"> Objectives</w:t>
      </w:r>
    </w:p>
    <w:p w14:paraId="0000007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9"/>
        </w:tabs>
        <w:spacing w:before="354" w:after="0" w:line="240" w:lineRule="auto"/>
        <w:ind w:left="889" w:right="0" w:hanging="359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To collect and preprocess historical stock market data</w:t>
      </w:r>
    </w:p>
    <w:p w14:paraId="0000007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8"/>
          <w:tab w:val="left" w:pos="890"/>
        </w:tabs>
        <w:spacing w:before="356" w:after="0" w:line="240" w:lineRule="auto"/>
        <w:ind w:left="890" w:right="14" w:hanging="361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Acquire time series data (e.g., open, high, low, close, volume) from financial APIs and clean, normalize, and format it for model training.</w:t>
      </w:r>
    </w:p>
    <w:p w14:paraId="0000007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9"/>
        </w:tabs>
        <w:spacing w:before="364" w:after="0" w:line="240" w:lineRule="auto"/>
        <w:ind w:left="889" w:right="0" w:hanging="359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To explore and analyze stock price trends and patterns</w:t>
      </w:r>
    </w:p>
    <w:p w14:paraId="0000007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8"/>
          <w:tab w:val="left" w:pos="890"/>
        </w:tabs>
        <w:spacing w:before="360" w:after="0" w:line="237" w:lineRule="auto"/>
        <w:ind w:left="890" w:right="131" w:hanging="361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  <w:sectPr>
          <w:pgSz w:w="11910" w:h="16840"/>
          <w:pgMar w:top="1040" w:right="1133" w:bottom="280" w:left="992" w:header="360" w:footer="360" w:gutter="0"/>
          <w:cols w:space="720" w:num="1"/>
        </w:sect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Perform exploratory data analysis (EDA) to understand price movements, detect</w:t>
      </w:r>
    </w:p>
    <w:p w14:paraId="0000007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9"/>
        </w:tabs>
        <w:spacing w:before="77" w:after="0" w:line="240" w:lineRule="auto"/>
        <w:ind w:left="889" w:right="0" w:hanging="359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28" name="Freefor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P+YK7ZAAAADQEAAA8AAAAAAAAAAQAgAAAAIgAAAGRycy9kb3du&#10;cmV2LnhtbFBLAQIUABQAAAAIAIdO4kDVRXlRcAIAAM4GAAAOAAAAAAAAAAEAIAAAACgBAABkcnMv&#10;ZTJvRG9jLnhtbFBLBQYAAAAABgAGAFkBAAAKBgAAAAA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seasonality, and identify market anomalies.</w:t>
      </w:r>
    </w:p>
    <w:p w14:paraId="0000007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8"/>
          <w:tab w:val="left" w:pos="890"/>
        </w:tabs>
        <w:spacing w:before="356" w:after="0" w:line="242" w:lineRule="auto"/>
        <w:ind w:left="890" w:right="456" w:hanging="361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To engineer relevant features from time series and external data</w:t>
      </w:r>
    </w:p>
    <w:p w14:paraId="0000007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8"/>
          <w:tab w:val="left" w:pos="890"/>
        </w:tabs>
        <w:spacing w:before="355" w:after="0" w:line="237" w:lineRule="auto"/>
        <w:ind w:left="890" w:right="418" w:hanging="361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Generate technical indicators (e.g., moving averages, RSI), lagged variables, and</w:t>
      </w:r>
    </w:p>
    <w:p w14:paraId="0000007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8"/>
          <w:tab w:val="left" w:pos="890"/>
        </w:tabs>
        <w:spacing w:before="369" w:after="0" w:line="237" w:lineRule="auto"/>
        <w:ind w:left="890" w:right="1116" w:hanging="361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incorporate sentiment or macroeconomic indicators as additional inputs.</w:t>
      </w:r>
    </w:p>
    <w:p w14:paraId="0000007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8"/>
          <w:tab w:val="left" w:pos="890"/>
        </w:tabs>
        <w:spacing w:before="360" w:after="0" w:line="240" w:lineRule="auto"/>
        <w:ind w:left="890" w:right="263" w:hanging="361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To implement and compare multiple predictive models Develop and evaluate classical models (ARIMA, SARIMA) and AI models (LSTM, GRU,</w:t>
      </w:r>
    </w:p>
    <w:p w14:paraId="0000007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9"/>
        </w:tabs>
        <w:spacing w:before="363" w:after="0" w:line="240" w:lineRule="auto"/>
        <w:ind w:left="889" w:right="0" w:hanging="359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Transformer) for predicting future stock prices.</w:t>
      </w:r>
    </w:p>
    <w:p w14:paraId="0000007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9"/>
        </w:tabs>
        <w:spacing w:before="356" w:after="0" w:line="240" w:lineRule="auto"/>
        <w:ind w:left="889" w:right="0" w:hanging="359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To evaluate model performance using appropriate metrics</w:t>
      </w:r>
    </w:p>
    <w:p w14:paraId="0000008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8"/>
          <w:tab w:val="left" w:pos="890"/>
        </w:tabs>
        <w:spacing w:before="356" w:after="0" w:line="240" w:lineRule="auto"/>
        <w:ind w:left="890" w:right="20" w:hanging="361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Use performance measures like RMSE, MAE, and directional accuracy to assess model</w:t>
      </w:r>
    </w:p>
    <w:p w14:paraId="0000008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9"/>
        </w:tabs>
        <w:spacing w:before="359" w:after="0" w:line="240" w:lineRule="auto"/>
        <w:ind w:left="889" w:right="0" w:hanging="359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effectiveness and ensure reliable forecasts.</w:t>
      </w:r>
    </w:p>
    <w:p w14:paraId="0000008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8"/>
          <w:tab w:val="left" w:pos="890"/>
        </w:tabs>
        <w:spacing w:before="360" w:after="0" w:line="237" w:lineRule="auto"/>
        <w:ind w:left="890" w:right="1167" w:hanging="361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To build a deployable prototype for real-time or batch predictions</w:t>
      </w:r>
    </w:p>
    <w:p w14:paraId="0000008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8"/>
          <w:tab w:val="left" w:pos="890"/>
        </w:tabs>
        <w:spacing w:before="365" w:after="0" w:line="240" w:lineRule="auto"/>
        <w:ind w:left="890" w:right="834" w:hanging="361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Create a functional pipeline or dashboard that visualizes forecasts and could be adapted for live market data.</w:t>
      </w:r>
    </w:p>
    <w:p w14:paraId="0000008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8"/>
          <w:tab w:val="left" w:pos="890"/>
        </w:tabs>
        <w:spacing w:before="358" w:after="0" w:line="237" w:lineRule="auto"/>
        <w:ind w:left="890" w:right="907" w:hanging="361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  <w:sectPr>
          <w:pgSz w:w="11910" w:h="16840"/>
          <w:pgMar w:top="1040" w:right="1133" w:bottom="280" w:left="992" w:header="360" w:footer="360" w:gutter="0"/>
          <w:cols w:space="720" w:num="1"/>
        </w:sect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To assess the potential and limitations of AI in financial forecasting</w:t>
      </w:r>
    </w:p>
    <w:p w14:paraId="0000008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8"/>
          <w:tab w:val="left" w:pos="890"/>
        </w:tabs>
        <w:spacing w:before="77" w:after="0" w:line="240" w:lineRule="auto"/>
        <w:ind w:left="890" w:right="327" w:hanging="361"/>
        <w:jc w:val="both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16" name="Freefor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P+YK7ZAAAADQEAAA8AAAAAAAAAAQAgAAAAIgAAAGRycy9kb3du&#10;cmV2LnhtbFBLAQIUABQAAAAIAIdO4kBcbiIKcAIAAM4GAAAOAAAAAAAAAAEAIAAAACgBAABkcnMv&#10;ZTJvRG9jLnhtbFBLBQYAAAAABgAGAFkBAAAKBgAAAAA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Analyze model behavior under different market conditions and highlight challenges such as overfitting, data noise, and response to unexpected events.</w:t>
      </w:r>
    </w:p>
    <w:p w14:paraId="00000086">
      <w:pPr>
        <w:pStyle w:val="3"/>
        <w:numPr>
          <w:ilvl w:val="0"/>
          <w:numId w:val="1"/>
        </w:numPr>
        <w:tabs>
          <w:tab w:val="left" w:pos="500"/>
        </w:tabs>
        <w:spacing w:before="368" w:after="0" w:line="240" w:lineRule="auto"/>
        <w:ind w:left="500" w:right="0" w:hanging="330"/>
        <w:jc w:val="left"/>
        <w:rPr>
          <w:color w:val="709FCF"/>
        </w:rPr>
        <w:sectPr>
          <w:pgSz w:w="11910" w:h="16840"/>
          <w:pgMar w:top="1040" w:right="1133" w:bottom="280" w:left="992" w:header="360" w:footer="360" w:gutter="0"/>
          <w:cols w:space="720" w:num="1"/>
        </w:sectPr>
      </w:pPr>
      <w:bookmarkStart w:id="19" w:name="2bs2tnmoiosf" w:colFirst="0" w:colLast="0"/>
      <w:bookmarkEnd w:id="19"/>
      <w:r>
        <w:rPr>
          <w:color w:val="709FCF"/>
          <w:u w:val="single"/>
          <w:rtl w:val="0"/>
        </w:rPr>
        <w:t xml:space="preserve"> Flowchart of the Project Workflo</w:t>
      </w:r>
    </w:p>
    <w:p w14:paraId="0000008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513080</wp:posOffset>
                </wp:positionH>
                <wp:positionV relativeFrom="page">
                  <wp:posOffset>711200</wp:posOffset>
                </wp:positionV>
                <wp:extent cx="6155055" cy="9248775"/>
                <wp:effectExtent l="0" t="0" r="0" b="0"/>
                <wp:wrapNone/>
                <wp:docPr id="12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055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055" h="9248775">
                              <a:moveTo>
                                <a:pt x="6155055" y="9245625"/>
                              </a:moveTo>
                              <a:lnTo>
                                <a:pt x="0" y="9245625"/>
                              </a:lnTo>
                              <a:lnTo>
                                <a:pt x="0" y="9248661"/>
                              </a:lnTo>
                              <a:lnTo>
                                <a:pt x="6155055" y="9248661"/>
                              </a:lnTo>
                              <a:lnTo>
                                <a:pt x="6155055" y="9245625"/>
                              </a:lnTo>
                              <a:close/>
                            </a:path>
                            <a:path w="6155055" h="9248775">
                              <a:moveTo>
                                <a:pt x="6155055" y="0"/>
                              </a:move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600"/>
                              </a:lnTo>
                              <a:lnTo>
                                <a:pt x="3048" y="9245600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600"/>
                              </a:lnTo>
                              <a:lnTo>
                                <a:pt x="6155055" y="9245600"/>
                              </a:lnTo>
                              <a:lnTo>
                                <a:pt x="6155055" y="2540"/>
                              </a:lnTo>
                              <a:lnTo>
                                <a:pt x="6155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0.4pt;margin-top:56pt;height:728.25pt;width:484.65pt;mso-position-horizontal-relative:page;mso-position-vertical-relative:page;z-index:-251657216;mso-width-relative:page;mso-height-relative:page;" fillcolor="#000000" filled="t" stroked="f" coordsize="6155055,9248775" o:gfxdata="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OclmQfbAAAADAEAAA8AAAAAAAAAAQAgAAAAIgAAAGRycy9k&#10;b3ducmV2LnhtbFBLAQIUABQAAAAIAIdO4kAAdowBcQIAAA4HAAAOAAAAAAAAAAEAIAAAACoBAABk&#10;cnMvZTJvRG9jLnhtbFBLBQYAAAAABgAGAFkBAAANBgAAAAA=&#10;" path="m6155055,9245625l0,9245625,0,9248661,6155055,9248661,6155055,9245625xem6155055,0l0,0,0,2540,0,9245600,3048,9245600,3048,2540,6152134,2540,6152134,9245600,6155055,9245600,6155055,2540,6155055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0000008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0000008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9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sectPr>
          <w:pgSz w:w="11910" w:h="16840"/>
          <w:pgMar w:top="1100" w:right="1133" w:bottom="280" w:left="992" w:header="360" w:footer="360" w:gutter="0"/>
          <w:cols w:space="720" w:num="1"/>
        </w:sect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5358765" cy="8003540"/>
            <wp:effectExtent l="0" t="0" r="0" b="0"/>
            <wp:docPr id="3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9314" cy="800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458"/>
        </w:tabs>
        <w:spacing w:before="66" w:after="0" w:line="240" w:lineRule="auto"/>
        <w:ind w:left="170" w:right="1942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5783AE"/>
          <w:sz w:val="42"/>
          <w:szCs w:val="42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42"/>
          <w:szCs w:val="42"/>
          <w:u w:val="none"/>
          <w:shd w:val="clear" w:fill="auto"/>
          <w:vertAlign w:val="baseline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27" name="Freefor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o/5grtkAAAANAQAADwAAAAAAAAABACAAAAAiAAAAZHJzL2Rv&#10;d25yZXYueG1sUEsBAhQAFAAAAAgAh07iQCadouJyAgAAzgYAAA4AAAAAAAAAAQAgAAAAKAEAAGRy&#10;cy9lMm9Eb2MueG1sUEsFBgAAAAAGAAYAWQEAAAwGAAAAAA=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5783AE"/>
          <w:sz w:val="42"/>
          <w:szCs w:val="42"/>
          <w:u w:val="single"/>
          <w:shd w:val="clear" w:fill="auto"/>
          <w:vertAlign w:val="baseline"/>
          <w:rtl w:val="0"/>
        </w:rPr>
        <w:t xml:space="preserve"> </w:t>
      </w: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5783AE"/>
          <w:sz w:val="44"/>
          <w:szCs w:val="44"/>
          <w:u w:val="single"/>
          <w:shd w:val="clear" w:fill="auto"/>
          <w:vertAlign w:val="baseline"/>
          <w:rtl w:val="0"/>
        </w:rPr>
        <w:t>Data Description: AI-Driven Stock Price</w:t>
      </w: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5783AE"/>
          <w:sz w:val="44"/>
          <w:szCs w:val="4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5783AE"/>
          <w:sz w:val="44"/>
          <w:szCs w:val="44"/>
          <w:u w:val="single"/>
          <w:shd w:val="clear" w:fill="auto"/>
          <w:vertAlign w:val="baseline"/>
          <w:rtl w:val="0"/>
        </w:rPr>
        <w:t>Prediction (Time Series Analysis)</w:t>
      </w:r>
    </w:p>
    <w:p w14:paraId="0000008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8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91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8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534"/>
        </w:tabs>
        <w:spacing w:before="0" w:after="0" w:line="240" w:lineRule="auto"/>
        <w:ind w:left="534" w:right="0" w:hanging="364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Stock Price Data</w:t>
      </w:r>
    </w:p>
    <w:p w14:paraId="0000008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9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Source: Yahoo Finance, Alpha Vantage, Quandl, or similar.</w:t>
      </w:r>
    </w:p>
    <w:p w14:paraId="0000008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9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Frequency: Daily (can also use intraday, weekly, or monthly depending on goal).</w:t>
      </w:r>
    </w:p>
    <w:p w14:paraId="0000009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63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Fields:</w:t>
      </w:r>
    </w:p>
    <w:p w14:paraId="0000009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64" w:after="0" w:line="446" w:lineRule="auto"/>
        <w:ind w:left="170" w:right="4123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Date: Timestamp of the observation. Open: Price at market open.</w:t>
      </w:r>
    </w:p>
    <w:p w14:paraId="0000009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446" w:lineRule="auto"/>
        <w:ind w:left="170" w:right="4123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High: Highest price during the day. Low: Lowest price during the day.</w:t>
      </w:r>
    </w:p>
    <w:p w14:paraId="0000009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Close: Final price when the market closes.</w:t>
      </w:r>
    </w:p>
    <w:p w14:paraId="0000009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7" w:after="0" w:line="446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Adj Close: Adjusted closing price (accounts for splits/dividends). Volume: Number of shares traded during the day.</w:t>
      </w:r>
    </w:p>
    <w:p w14:paraId="0000009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534"/>
        </w:tabs>
        <w:spacing w:before="0" w:after="0" w:line="410" w:lineRule="auto"/>
        <w:ind w:left="534" w:right="0" w:hanging="364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Derived Features (Optional but recommended)</w:t>
      </w:r>
    </w:p>
    <w:p w14:paraId="0000009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9" w:after="0" w:line="242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Technical Indicators (from libraries like TA-Lib or manually engineered):</w:t>
      </w:r>
    </w:p>
    <w:p w14:paraId="0000009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4" w:after="0" w:line="446" w:lineRule="auto"/>
        <w:ind w:left="170" w:right="4123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  <w:sectPr>
          <w:pgSz w:w="11910" w:h="16840"/>
          <w:pgMar w:top="1060" w:right="1133" w:bottom="280" w:left="992" w:header="360" w:footer="360" w:gutter="0"/>
          <w:cols w:space="720" w:num="1"/>
        </w:sect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SMA: Simple Moving Average. EMA: Exponential Moving Average.</w:t>
      </w:r>
    </w:p>
    <w:p w14:paraId="0000009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9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17" name="Freefor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o/5grtkAAAANAQAADwAAAAAAAAABACAAAAAiAAAAZHJzL2Rv&#10;d25yZXYueG1sUEsBAhQAFAAAAAgAh07iQNWE7IRyAgAAzgYAAA4AAAAAAAAAAQAgAAAAKAEAAGRy&#10;cy9lMm9Eb2MueG1sUEsFBgAAAAAGAAYAWQEAAAwGAAAAAA=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RSI: Relative Strength Index.</w:t>
      </w:r>
    </w:p>
    <w:p w14:paraId="0000009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9" w:after="0" w:line="446" w:lineRule="auto"/>
        <w:ind w:left="170" w:right="1249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MACD: Moving Average Convergence Divergence. Bollinger Bands: Price volatility bands.</w:t>
      </w:r>
    </w:p>
    <w:p w14:paraId="0000009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Lagged Values:</w:t>
      </w:r>
    </w:p>
    <w:p w14:paraId="0000009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60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Close_t-1, Close_t-2, etc., to help models capture temporal dependencies.</w:t>
      </w:r>
    </w:p>
    <w:p w14:paraId="0000009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534"/>
        </w:tabs>
        <w:spacing w:before="357" w:after="0" w:line="240" w:lineRule="auto"/>
        <w:ind w:left="534" w:right="0" w:hanging="364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Sentiment or External Data (Optional)</w:t>
      </w:r>
    </w:p>
    <w:p w14:paraId="0000009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65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News Headlines or Tweets (with sentiment score using NLP models).</w:t>
      </w:r>
    </w:p>
    <w:p w14:paraId="0000009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8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Market Indices (e.g., S&amp;P 500, Nasdaq).</w:t>
      </w:r>
    </w:p>
    <w:p w14:paraId="0000009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9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Economic Indicators (e.g., interest rates, inflation data).</w:t>
      </w:r>
    </w:p>
    <w:p w14:paraId="000000A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524"/>
        </w:tabs>
        <w:spacing w:before="359" w:after="0" w:line="448" w:lineRule="auto"/>
        <w:ind w:left="170" w:right="7075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Target Variable Usually:</w:t>
      </w:r>
    </w:p>
    <w:p w14:paraId="000000A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411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Future Close Price (regression)</w:t>
      </w:r>
    </w:p>
    <w:p w14:paraId="000000A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4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Price Movement Direction (classification: up/down)</w:t>
      </w:r>
    </w:p>
    <w:p w14:paraId="000000A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A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16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A5">
      <w:pPr>
        <w:pStyle w:val="3"/>
        <w:numPr>
          <w:ilvl w:val="0"/>
          <w:numId w:val="1"/>
        </w:numPr>
        <w:tabs>
          <w:tab w:val="left" w:pos="502"/>
        </w:tabs>
        <w:spacing w:before="0" w:after="0" w:line="240" w:lineRule="auto"/>
        <w:ind w:left="170" w:right="76" w:firstLine="0"/>
        <w:jc w:val="left"/>
        <w:rPr>
          <w:color w:val="709FCF"/>
          <w:sz w:val="42"/>
          <w:szCs w:val="42"/>
        </w:rPr>
      </w:pPr>
      <w:bookmarkStart w:id="20" w:name="6vqjhhbosfky" w:colFirst="0" w:colLast="0"/>
      <w:bookmarkEnd w:id="20"/>
      <w:r>
        <w:rPr>
          <w:color w:val="709FCF"/>
          <w:u w:val="single"/>
          <w:rtl w:val="0"/>
        </w:rPr>
        <w:t>Data Processing: AI-Driven Stock Price Prediction</w:t>
      </w:r>
      <w:r>
        <w:rPr>
          <w:color w:val="709FCF"/>
          <w:u w:val="none"/>
          <w:rtl w:val="0"/>
        </w:rPr>
        <w:t xml:space="preserve"> </w:t>
      </w:r>
      <w:r>
        <w:rPr>
          <w:color w:val="709FCF"/>
          <w:u w:val="single"/>
          <w:rtl w:val="0"/>
        </w:rPr>
        <w:t>(Time Series Analysis)</w:t>
      </w:r>
    </w:p>
    <w:p w14:paraId="000000A6">
      <w:pPr>
        <w:pStyle w:val="4"/>
        <w:numPr>
          <w:ilvl w:val="0"/>
          <w:numId w:val="5"/>
        </w:numPr>
        <w:tabs>
          <w:tab w:val="left" w:pos="534"/>
        </w:tabs>
        <w:spacing w:before="360" w:after="0" w:line="240" w:lineRule="auto"/>
        <w:ind w:left="534" w:right="0" w:hanging="364"/>
        <w:jc w:val="left"/>
      </w:pPr>
      <w:bookmarkStart w:id="21" w:name="z7gnqt0amhw" w:colFirst="0" w:colLast="0"/>
      <w:bookmarkEnd w:id="21"/>
      <w:r>
        <w:rPr>
          <w:rtl w:val="0"/>
        </w:rPr>
        <w:t>Data Cleaning</w:t>
      </w:r>
    </w:p>
    <w:p w14:paraId="000000A7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54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  <w:sectPr>
          <w:pgSz w:w="11910" w:h="16840"/>
          <w:pgMar w:top="1060" w:right="1133" w:bottom="280" w:left="992" w:header="360" w:footer="360" w:gutter="0"/>
          <w:cols w:space="720" w:num="1"/>
        </w:sect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Remove duplicates: Ensure each date has only one row.</w:t>
      </w:r>
    </w:p>
    <w:p w14:paraId="000000A8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59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20" name="Freefor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o/5grtkAAAANAQAADwAAAAAAAAABACAAAAAiAAAAZHJzL2Rvd25y&#10;ZXYueG1sUEsBAhQAFAAAAAgAh07iQBsEKPxvAgAAzgYAAA4AAAAAAAAAAQAgAAAAKAEAAGRycy9l&#10;Mm9Eb2MueG1sUEsFBgAAAAAGAAYAWQEAAAkGAAAAAA=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Handle missing values:</w:t>
      </w:r>
    </w:p>
    <w:p w14:paraId="000000A9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59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Fill with forward-fill (ffill), backward-fill (bfill), or interpolation.</w:t>
      </w:r>
    </w:p>
    <w:p w14:paraId="000000AA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59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Drop rows if missing critical data like prices or volume.</w:t>
      </w:r>
    </w:p>
    <w:p w14:paraId="000000AB">
      <w:pPr>
        <w:pStyle w:val="4"/>
        <w:numPr>
          <w:ilvl w:val="0"/>
          <w:numId w:val="5"/>
        </w:numPr>
        <w:tabs>
          <w:tab w:val="left" w:pos="534"/>
        </w:tabs>
        <w:spacing w:before="369" w:after="0" w:line="240" w:lineRule="auto"/>
        <w:ind w:left="534" w:right="0" w:hanging="364"/>
        <w:jc w:val="left"/>
      </w:pPr>
      <w:bookmarkStart w:id="22" w:name="1wu54t9uayj8" w:colFirst="0" w:colLast="0"/>
      <w:bookmarkEnd w:id="22"/>
      <w:r>
        <w:rPr>
          <w:rtl w:val="0"/>
        </w:rPr>
        <w:t>Date Parsing &amp; Indexing</w:t>
      </w:r>
    </w:p>
    <w:p w14:paraId="000000A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54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Convert Date column to datetime format.</w:t>
      </w:r>
    </w:p>
    <w:p w14:paraId="000000AD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59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Set Date as the index for time series modeling.</w:t>
      </w:r>
    </w:p>
    <w:p w14:paraId="000000AE">
      <w:pPr>
        <w:pStyle w:val="4"/>
        <w:numPr>
          <w:ilvl w:val="0"/>
          <w:numId w:val="5"/>
        </w:numPr>
        <w:tabs>
          <w:tab w:val="left" w:pos="534"/>
        </w:tabs>
        <w:spacing w:before="369" w:after="0" w:line="240" w:lineRule="auto"/>
        <w:ind w:left="534" w:right="0" w:hanging="364"/>
        <w:jc w:val="left"/>
      </w:pPr>
      <w:bookmarkStart w:id="23" w:name="dijfer7alr7n" w:colFirst="0" w:colLast="0"/>
      <w:bookmarkEnd w:id="23"/>
      <w:r>
        <w:rPr>
          <w:rtl w:val="0"/>
        </w:rPr>
        <w:t>Feature Engineering</w:t>
      </w:r>
    </w:p>
    <w:p w14:paraId="000000AF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49" w:after="0" w:line="240" w:lineRule="auto"/>
        <w:ind w:left="170" w:right="657" w:firstLine="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Lag features: Include past values as features (e.g., Close_t-1, Close_t-2, ...).</w:t>
      </w:r>
    </w:p>
    <w:p w14:paraId="000000B0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63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Rolling statistics:</w:t>
      </w:r>
    </w:p>
    <w:p w14:paraId="000000B1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64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Moving average (e.g., 7-day, 14-day, 30-day)</w:t>
      </w:r>
    </w:p>
    <w:p w14:paraId="000000B2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59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Rolling standard deviation or volatility</w:t>
      </w:r>
    </w:p>
    <w:p w14:paraId="000000B3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81"/>
        </w:tabs>
        <w:spacing w:before="359" w:after="0" w:line="240" w:lineRule="auto"/>
        <w:ind w:left="381" w:right="0" w:hanging="211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Technical indicators:</w:t>
      </w:r>
    </w:p>
    <w:p w14:paraId="000000B4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59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SMA, EMA, RSI, MACD, Bollinger Bands</w:t>
      </w:r>
    </w:p>
    <w:p w14:paraId="000000B5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59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Use ta-lib or pandas-ta for easy computation</w:t>
      </w:r>
    </w:p>
    <w:p w14:paraId="000000B6">
      <w:pPr>
        <w:pStyle w:val="4"/>
        <w:numPr>
          <w:ilvl w:val="0"/>
          <w:numId w:val="5"/>
        </w:numPr>
        <w:tabs>
          <w:tab w:val="left" w:pos="524"/>
        </w:tabs>
        <w:spacing w:before="374" w:after="0" w:line="240" w:lineRule="auto"/>
        <w:ind w:left="524" w:right="0" w:hanging="354"/>
        <w:jc w:val="left"/>
      </w:pPr>
      <w:bookmarkStart w:id="24" w:name="ro02gzw79pfa" w:colFirst="0" w:colLast="0"/>
      <w:bookmarkEnd w:id="24"/>
      <w:r>
        <w:rPr>
          <w:rtl w:val="0"/>
        </w:rPr>
        <w:t>Target Variable Creation</w:t>
      </w:r>
    </w:p>
    <w:p w14:paraId="000000B7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49" w:after="0" w:line="240" w:lineRule="auto"/>
        <w:ind w:left="170" w:right="1460" w:firstLine="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Regression: Predict future Close price (e.g., Close_t+1, Close_t+5)</w:t>
      </w:r>
    </w:p>
    <w:p w14:paraId="000000B8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63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Classification: Predict direction (1 for up, 0 for down)</w:t>
      </w:r>
    </w:p>
    <w:p w14:paraId="000000B9">
      <w:pPr>
        <w:pStyle w:val="4"/>
        <w:numPr>
          <w:ilvl w:val="0"/>
          <w:numId w:val="5"/>
        </w:numPr>
        <w:tabs>
          <w:tab w:val="left" w:pos="534"/>
        </w:tabs>
        <w:spacing w:before="369" w:after="0" w:line="240" w:lineRule="auto"/>
        <w:ind w:left="534" w:right="0" w:hanging="364"/>
        <w:jc w:val="left"/>
        <w:sectPr>
          <w:pgSz w:w="11910" w:h="16840"/>
          <w:pgMar w:top="1060" w:right="1133" w:bottom="280" w:left="992" w:header="360" w:footer="360" w:gutter="0"/>
          <w:cols w:space="720" w:num="1"/>
        </w:sectPr>
      </w:pPr>
      <w:bookmarkStart w:id="25" w:name="1v5z24qjzku6" w:colFirst="0" w:colLast="0"/>
      <w:bookmarkEnd w:id="25"/>
      <w:r>
        <w:rPr>
          <w:rtl w:val="0"/>
        </w:rPr>
        <w:t>Data Normalization/Scaling</w:t>
      </w:r>
    </w:p>
    <w:p w14:paraId="000000BA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59" w:after="0" w:line="240" w:lineRule="auto"/>
        <w:ind w:left="170" w:right="306" w:firstLine="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5690" cy="9248775"/>
                          <a:chOff x="0" y="0"/>
                          <a:chExt cx="6155690" cy="92487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155690" cy="924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5690" h="9248775">
                                <a:moveTo>
                                  <a:pt x="6155182" y="0"/>
                                </a:moveTo>
                                <a:lnTo>
                                  <a:pt x="6152134" y="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9245562"/>
                                </a:lnTo>
                                <a:lnTo>
                                  <a:pt x="3048" y="9245562"/>
                                </a:lnTo>
                                <a:lnTo>
                                  <a:pt x="3048" y="254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9245562"/>
                                </a:lnTo>
                                <a:lnTo>
                                  <a:pt x="0" y="9248597"/>
                                </a:lnTo>
                                <a:lnTo>
                                  <a:pt x="6155182" y="9248597"/>
                                </a:lnTo>
                                <a:lnTo>
                                  <a:pt x="6155182" y="9245600"/>
                                </a:lnTo>
                                <a:lnTo>
                                  <a:pt x="6155182" y="2540"/>
                                </a:lnTo>
                                <a:lnTo>
                                  <a:pt x="6155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65" y="4010152"/>
                            <a:ext cx="241300" cy="244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.9pt;margin-top:56.9pt;height:728.25pt;width:484.7pt;mso-position-horizontal-relative:page;mso-position-vertical-relative:page;z-index:-251657216;mso-width-relative:page;mso-height-relative:page;" coordsize="6155690,9248775" o:gfxdata="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">
                <o:lock v:ext="edit" aspectratio="f"/>
                <v:shape id="Graphic 14" o:spid="_x0000_s1026" o:spt="100" style="position:absolute;left:0;top:0;height:9248775;width:6155690;" fillcolor="#000000" filled="t" stroked="f" coordsize="6155690,9248775" o:gfxdata="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ViOWvQAA&#10;ANsAAAAPAAAAAAAAAAEAIAAAACIAAABkcnMvZG93bnJldi54bWxQSwECFAAUAAAACACHTuJAMy8F&#10;njsAAAA5AAAAEAAAAAAAAAABACAAAAAMAQAAZHJzL3NoYXBleG1sLnhtbFBLBQYAAAAABgAGAFsB&#10;AAC2AwAAAAA=&#10;" path="m6155182,0l6152134,0,6152134,2540,6152134,9245562,3048,9245562,3048,2540,6152134,2540,6152134,0,0,0,0,2540,0,9245562,0,9248597,6155182,9248597,6155182,9245600,6155182,2540,615518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5" o:spid="_x0000_s1026" o:spt="75" type="#_x0000_t75" style="position:absolute;left:43865;top:4010152;height:244475;width:241300;" filled="f" o:preferrelative="t" stroked="f" coordsize="21600,21600" o:gfxdata="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ngDs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Use MinMaxScaler or StandardScaler (especially important for neural networks like</w:t>
      </w:r>
    </w:p>
    <w:p w14:paraId="000000B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8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LSTM)</w:t>
      </w:r>
    </w:p>
    <w:p w14:paraId="000000B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71"/>
        </w:tabs>
        <w:spacing w:before="359" w:after="0" w:line="242" w:lineRule="auto"/>
        <w:ind w:left="170" w:right="728" w:firstLine="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Apply scaling to features only, not the date or target variable during model training.</w:t>
      </w:r>
    </w:p>
    <w:p w14:paraId="000000BD">
      <w:pPr>
        <w:pStyle w:val="4"/>
        <w:numPr>
          <w:ilvl w:val="0"/>
          <w:numId w:val="5"/>
        </w:numPr>
        <w:tabs>
          <w:tab w:val="left" w:pos="524"/>
        </w:tabs>
        <w:spacing w:before="355" w:after="0" w:line="240" w:lineRule="auto"/>
        <w:ind w:left="524" w:right="0" w:hanging="354"/>
        <w:jc w:val="left"/>
      </w:pPr>
      <w:bookmarkStart w:id="26" w:name="9t6r3m9ab65q" w:colFirst="0" w:colLast="0"/>
      <w:bookmarkEnd w:id="26"/>
      <w:r>
        <w:rPr>
          <w:rtl w:val="0"/>
        </w:rPr>
        <w:t>Train-Test Split (Chronologically)</w:t>
      </w:r>
    </w:p>
    <w:p w14:paraId="000000BE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54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Use 70–80% for training, remaining for testing or validation.</w:t>
      </w:r>
    </w:p>
    <w:p w14:paraId="000000BF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71"/>
        </w:tabs>
        <w:spacing w:before="359" w:after="0" w:line="240" w:lineRule="auto"/>
        <w:ind w:left="371" w:right="0" w:hanging="201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Avoid random splitting to preserve temporal integrity.</w:t>
      </w:r>
    </w:p>
    <w:p w14:paraId="000000C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C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6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C2">
      <w:pPr>
        <w:pStyle w:val="4"/>
        <w:ind w:left="741" w:firstLine="0"/>
      </w:pPr>
      <w:bookmarkStart w:id="27" w:name="arr7yt5w8okf" w:colFirst="0" w:colLast="0"/>
      <w:bookmarkEnd w:id="27"/>
      <w:r>
        <w:rPr>
          <w:rtl w:val="0"/>
        </w:rPr>
        <w:t>1. Load the Data</w:t>
      </w:r>
    </w:p>
    <w:p w14:paraId="000000C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64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Make sure your data includes:</w:t>
      </w:r>
    </w:p>
    <w:p w14:paraId="000000C4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59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Date/Time (Index)</w:t>
      </w:r>
    </w:p>
    <w:p w14:paraId="000000C5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63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Open, High, Low, Close, Volume</w:t>
      </w:r>
    </w:p>
    <w:p w14:paraId="000000C6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59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Possibly technical indicators (optional at this stage)</w:t>
      </w:r>
    </w:p>
    <w:p w14:paraId="000000C7">
      <w:pPr>
        <w:pStyle w:val="4"/>
        <w:spacing w:before="370"/>
        <w:ind w:firstLine="170"/>
      </w:pPr>
      <w:bookmarkStart w:id="28" w:name="9wfjyp6zuqt" w:colFirst="0" w:colLast="0"/>
      <w:bookmarkEnd w:id="28"/>
      <w:r>
        <w:rPr>
          <w:rFonts w:ascii="Quattrocento Sans" w:hAnsi="Quattrocento Sans" w:eastAsia="Quattrocento Sans" w:cs="Quattrocento Sans"/>
          <w:b w:val="0"/>
          <w:rtl w:val="0"/>
        </w:rPr>
        <w:t xml:space="preserve">D </w:t>
      </w:r>
      <w:r>
        <w:rPr>
          <w:rtl w:val="0"/>
        </w:rPr>
        <w:t>2. Basic Statistical Summary</w:t>
      </w:r>
    </w:p>
    <w:p w14:paraId="000000C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1" w:after="0" w:line="244" w:lineRule="auto"/>
        <w:ind w:left="170" w:right="0" w:firstLine="0"/>
        <w:jc w:val="left"/>
        <w:rPr>
          <w:rFonts w:ascii="Quattrocento Sans" w:hAnsi="Quattrocento Sans" w:eastAsia="Quattrocento Sans" w:cs="Quattrocento Sans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Understand the central tendencies and spread of the price and volume data.</w:t>
      </w:r>
      <w:r>
        <w:rPr>
          <w:rFonts w:ascii="Quattrocento Sans" w:hAnsi="Quattrocento Sans" w:eastAsia="Quattrocento Sans" w:cs="Quattrocento Sans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🗓️</w:t>
      </w:r>
    </w:p>
    <w:p w14:paraId="000000C9">
      <w:pPr>
        <w:pStyle w:val="4"/>
        <w:spacing w:before="352"/>
        <w:ind w:firstLine="170"/>
      </w:pPr>
      <w:bookmarkStart w:id="29" w:name="6irx3l557cax" w:colFirst="0" w:colLast="0"/>
      <w:bookmarkEnd w:id="29"/>
      <w:r>
        <w:rPr>
          <w:rtl w:val="0"/>
        </w:rPr>
        <w:t>3. Time Series Plots</w:t>
      </w:r>
    </w:p>
    <w:p w14:paraId="000000C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0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Visualize the trend and seasonality.</w:t>
      </w:r>
    </w:p>
    <w:p w14:paraId="000000CB">
      <w:pPr>
        <w:pStyle w:val="4"/>
        <w:spacing w:before="369"/>
        <w:ind w:firstLine="170"/>
        <w:sectPr>
          <w:pgSz w:w="11910" w:h="16840"/>
          <w:pgMar w:top="1060" w:right="1133" w:bottom="280" w:left="992" w:header="360" w:footer="360" w:gutter="0"/>
          <w:cols w:space="720" w:num="1"/>
        </w:sectPr>
      </w:pPr>
      <w:bookmarkStart w:id="30" w:name="ykhte0or5ey9" w:colFirst="0" w:colLast="0"/>
      <w:bookmarkEnd w:id="30"/>
      <w:r>
        <w:rPr>
          <w:rFonts w:ascii="Quattrocento Sans" w:hAnsi="Quattrocento Sans" w:eastAsia="Quattrocento Sans" w:cs="Quattrocento Sans"/>
          <w:b w:val="0"/>
          <w:rtl w:val="0"/>
        </w:rPr>
        <w:t xml:space="preserve">🔁 </w:t>
      </w:r>
      <w:r>
        <w:rPr>
          <w:rtl w:val="0"/>
        </w:rPr>
        <w:t>4. Rolling Statistics (Moving Averages)</w:t>
      </w:r>
    </w:p>
    <w:p w14:paraId="000000C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9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5690" cy="9248775"/>
                          <a:chOff x="0" y="0"/>
                          <a:chExt cx="6155690" cy="9248775"/>
                        </a:xfrm>
                      </wpg:grpSpPr>
                      <wps:wsp>
                        <wps:cNvPr id="1" name="Graphic 17"/>
                        <wps:cNvSpPr/>
                        <wps:spPr>
                          <a:xfrm>
                            <a:off x="0" y="0"/>
                            <a:ext cx="6155690" cy="924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5690" h="9248775">
                                <a:moveTo>
                                  <a:pt x="6155182" y="0"/>
                                </a:moveTo>
                                <a:lnTo>
                                  <a:pt x="6152134" y="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9245562"/>
                                </a:lnTo>
                                <a:lnTo>
                                  <a:pt x="3048" y="9245562"/>
                                </a:lnTo>
                                <a:lnTo>
                                  <a:pt x="3048" y="254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9245562"/>
                                </a:lnTo>
                                <a:lnTo>
                                  <a:pt x="0" y="9248597"/>
                                </a:lnTo>
                                <a:lnTo>
                                  <a:pt x="6155182" y="9248597"/>
                                </a:lnTo>
                                <a:lnTo>
                                  <a:pt x="6155182" y="9245600"/>
                                </a:lnTo>
                                <a:lnTo>
                                  <a:pt x="6155182" y="2540"/>
                                </a:lnTo>
                                <a:lnTo>
                                  <a:pt x="6155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65" y="540258"/>
                            <a:ext cx="241300" cy="244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 1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65" y="1558416"/>
                            <a:ext cx="257175" cy="260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.9pt;margin-top:56.9pt;height:728.25pt;width:484.7pt;mso-position-horizontal-relative:page;mso-position-vertical-relative:page;z-index:-251657216;mso-width-relative:page;mso-height-relative:page;" coordsize="6155690,9248775" o:gfxdata="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AubPAAvwAA&#10;AKUBAAAZAAAAZHJzL19yZWxzL2Uyb0RvYy54bWwucmVsc72QwYrCMBCG7wv7DmHu27Q9LLKY9iKC&#10;V3EfYEimabCZhCSKvr2BZUFB8OZxZvi//2PW48Uv4kwpu8AKuqYFQayDcWwV/B62XysQuSAbXAKT&#10;gitlGIfPj/WeFiw1lGcXs6gUzgrmUuKPlFnP5DE3IRLXyxSSx1LHZGVEfURLsm/bb5nuGTA8MMXO&#10;KEg704M4XGNtfs0O0+Q0bYI+eeLypEI6X7srEJOlosCTcfi37JvIFuRzh+49Dt2/g3x47nAD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">
                <o:lock v:ext="edit" aspectratio="f"/>
                <v:shape id="Graphic 17" o:spid="_x0000_s1026" o:spt="100" style="position:absolute;left:0;top:0;height:9248775;width:6155690;" fillcolor="#000000" filled="t" stroked="f" coordsize="6155690,9248775" o:gfxdata="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u5LqbsAAADa&#10;AAAADwAAAAAAAAABACAAAAAiAAAAZHJzL2Rvd25yZXYueG1sUEsBAhQAFAAAAAgAh07iQDMvBZ47&#10;AAAAOQAAABAAAAAAAAAAAQAgAAAACgEAAGRycy9zaGFwZXhtbC54bWxQSwUGAAAAAAYABgBbAQAA&#10;tAMAAAAA&#10;" path="m6155182,0l6152134,0,6152134,2540,6152134,9245562,3048,9245562,3048,2540,6152134,2540,6152134,0,0,0,0,2540,0,9245562,0,9248597,6155182,9248597,6155182,9245600,6155182,2540,615518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8" o:spid="_x0000_s1026" o:spt="75" type="#_x0000_t75" style="position:absolute;left:43865;top:540258;height:244475;width:241300;" filled="f" o:preferrelative="t" stroked="f" coordsize="21600,21600" o:gfxdata="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0enO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f"/>
                </v:shape>
                <v:shape id="Image 19" o:spid="_x0000_s1026" o:spt="75" type="#_x0000_t75" style="position:absolute;left:43865;top:1558416;height:260350;width:257175;" filled="f" o:preferrelative="t" stroked="f" coordsize="21600,21600" o:gfxdata="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V8aYB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Helps smooth out fluctuations and identify trend direction.</w:t>
      </w:r>
    </w:p>
    <w:p w14:paraId="000000C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CE">
      <w:pPr>
        <w:pStyle w:val="4"/>
        <w:numPr>
          <w:ilvl w:val="0"/>
          <w:numId w:val="4"/>
        </w:numPr>
        <w:tabs>
          <w:tab w:val="left" w:pos="1076"/>
        </w:tabs>
        <w:spacing w:before="0" w:after="0" w:line="240" w:lineRule="auto"/>
        <w:ind w:left="1076" w:right="0" w:hanging="350"/>
        <w:jc w:val="left"/>
      </w:pPr>
      <w:bookmarkStart w:id="31" w:name="xt8tsr86ieb" w:colFirst="0" w:colLast="0"/>
      <w:bookmarkEnd w:id="31"/>
      <w:r>
        <w:rPr>
          <w:rtl w:val="0"/>
        </w:rPr>
        <w:t>Volatility Analysis</w:t>
      </w:r>
    </w:p>
    <w:p w14:paraId="000000C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65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Volatility can signal risk and opportunity.</w:t>
      </w:r>
    </w:p>
    <w:p w14:paraId="000000D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D1">
      <w:pPr>
        <w:pStyle w:val="4"/>
        <w:numPr>
          <w:ilvl w:val="0"/>
          <w:numId w:val="4"/>
        </w:numPr>
        <w:tabs>
          <w:tab w:val="left" w:pos="1110"/>
        </w:tabs>
        <w:spacing w:before="0" w:after="0" w:line="240" w:lineRule="auto"/>
        <w:ind w:left="1110" w:right="0" w:hanging="355"/>
        <w:jc w:val="left"/>
      </w:pPr>
      <w:bookmarkStart w:id="32" w:name="i7zure2io3cb" w:colFirst="0" w:colLast="0"/>
      <w:bookmarkEnd w:id="32"/>
      <w:r>
        <w:rPr>
          <w:rtl w:val="0"/>
        </w:rPr>
        <w:t>Correlation Heatmap</w:t>
      </w:r>
    </w:p>
    <w:p w14:paraId="000000D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64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Evaluate relationships between numerical columns.</w:t>
      </w:r>
    </w:p>
    <w:p w14:paraId="000000D3">
      <w:pPr>
        <w:pStyle w:val="4"/>
        <w:spacing w:before="369"/>
        <w:ind w:firstLine="170"/>
      </w:pPr>
      <w:bookmarkStart w:id="33" w:name="zbu1gnpfsoo9" w:colFirst="0" w:colLast="0"/>
      <w:bookmarkEnd w:id="33"/>
      <w:r>
        <w:rPr>
          <w:rFonts w:ascii="Quattrocento Sans" w:hAnsi="Quattrocento Sans" w:eastAsia="Quattrocento Sans" w:cs="Quattrocento Sans"/>
          <w:b w:val="0"/>
          <w:rtl w:val="0"/>
        </w:rPr>
        <w:t xml:space="preserve">🔍 </w:t>
      </w:r>
      <w:r>
        <w:rPr>
          <w:rtl w:val="0"/>
        </w:rPr>
        <w:t>7. Stationarity Check (ADF Test)</w:t>
      </w:r>
    </w:p>
    <w:p w14:paraId="000000D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2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Stationary data is key for many models (ARIMA, SARIMA).</w:t>
      </w:r>
    </w:p>
    <w:p w14:paraId="000000D5">
      <w:pPr>
        <w:pStyle w:val="4"/>
        <w:spacing w:before="368"/>
        <w:ind w:firstLine="170"/>
      </w:pPr>
      <w:bookmarkStart w:id="34" w:name="8y4p5wbwu5p1" w:colFirst="0" w:colLast="0"/>
      <w:bookmarkEnd w:id="34"/>
      <w:r>
        <w:rPr>
          <w:rFonts w:ascii="Quattrocento Sans" w:hAnsi="Quattrocento Sans" w:eastAsia="Quattrocento Sans" w:cs="Quattrocento Sans"/>
          <w:b w:val="0"/>
          <w:rtl w:val="0"/>
        </w:rPr>
        <w:t xml:space="preserve">✅ </w:t>
      </w:r>
      <w:r>
        <w:rPr>
          <w:rtl w:val="0"/>
        </w:rPr>
        <w:t>Next Steps After EDA:</w:t>
      </w:r>
    </w:p>
    <w:p w14:paraId="000000D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52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Feature Engineering (e.g., RSI, MACD)</w:t>
      </w:r>
    </w:p>
    <w:p w14:paraId="000000D7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81"/>
        </w:tabs>
        <w:spacing w:before="359" w:after="0" w:line="240" w:lineRule="auto"/>
        <w:ind w:left="381" w:right="0" w:hanging="211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Train-test split</w:t>
      </w:r>
    </w:p>
    <w:p w14:paraId="000000D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90"/>
        </w:tabs>
        <w:spacing w:before="364" w:after="0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Normalize/scale data</w:t>
      </w:r>
    </w:p>
    <w:p w14:paraId="000000D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371"/>
        </w:tabs>
        <w:spacing w:before="359" w:after="0" w:line="240" w:lineRule="auto"/>
        <w:ind w:left="371" w:right="0" w:hanging="201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Apply models: LSTM, Prophet, ARIMA, XGBoost</w:t>
      </w:r>
    </w:p>
    <w:p w14:paraId="000000D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D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11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DC">
      <w:pPr>
        <w:pStyle w:val="3"/>
        <w:numPr>
          <w:ilvl w:val="0"/>
          <w:numId w:val="1"/>
        </w:numPr>
        <w:tabs>
          <w:tab w:val="left" w:pos="502"/>
        </w:tabs>
        <w:spacing w:before="0" w:after="0" w:line="240" w:lineRule="auto"/>
        <w:ind w:left="502" w:right="0" w:hanging="332"/>
        <w:jc w:val="left"/>
        <w:rPr>
          <w:color w:val="709FCF"/>
          <w:sz w:val="42"/>
          <w:szCs w:val="42"/>
        </w:rPr>
      </w:pPr>
      <w:bookmarkStart w:id="35" w:name="sa5g9ybzvxvy" w:colFirst="0" w:colLast="0"/>
      <w:bookmarkEnd w:id="35"/>
      <w:r>
        <w:rPr>
          <w:color w:val="709FCF"/>
          <w:u w:val="single"/>
          <w:rtl w:val="0"/>
        </w:rPr>
        <w:t>Feature Engineering for Stock Price Prediction</w:t>
      </w:r>
    </w:p>
    <w:p w14:paraId="000000D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62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Quattrocento Sans" w:hAnsi="Quattrocento Sans" w:eastAsia="Quattrocento Sans" w:cs="Quattrocento Sans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 xml:space="preserve">✅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Steps for EDA in Stock Price Time Series Analysis</w:t>
      </w:r>
    </w:p>
    <w:p w14:paraId="000000D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D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0E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490"/>
        </w:tabs>
        <w:spacing w:before="0" w:after="0" w:line="240" w:lineRule="auto"/>
        <w:ind w:left="490" w:right="0" w:hanging="32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Load the Data</w:t>
      </w:r>
    </w:p>
    <w:p w14:paraId="000000E1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24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Use stock price datasets (from Yahoo Finance, Alpha Vantage, etc.).</w:t>
      </w:r>
    </w:p>
    <w:p w14:paraId="000000E2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79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  <w:sectPr>
          <w:pgSz w:w="11910" w:h="16840"/>
          <w:pgMar w:top="1060" w:right="1133" w:bottom="280" w:left="992" w:header="360" w:footer="360" w:gutter="0"/>
          <w:cols w:space="720" w:num="1"/>
        </w:sect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Common columns: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Date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Open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High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Low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Close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Adj Close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Volume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.</w:t>
      </w:r>
    </w:p>
    <w:p w14:paraId="000000E3">
      <w:pPr>
        <w:spacing w:before="57"/>
        <w:ind w:left="212" w:right="0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13" name="Freefor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o/5grtkAAAANAQAADwAAAAAAAAABACAAAAAiAAAAZHJzL2Rvd25y&#10;ZXYueG1sUEsBAhQAFAAAAAgAh07iQDIkRNJvAgAAzgYAAA4AAAAAAAAAAQAgAAAAKAEAAGRycy9l&#10;Mm9Eb2MueG1sUEsFBgAAAAAGAAYAWQEAAAkGAAAAAA=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i/>
          <w:sz w:val="44"/>
          <w:szCs w:val="44"/>
          <w:u w:val="single"/>
          <w:rtl w:val="0"/>
        </w:rPr>
        <w:t>import pandas as pd</w:t>
      </w:r>
    </w:p>
    <w:p w14:paraId="000000E4">
      <w:pPr>
        <w:spacing w:before="358"/>
        <w:ind w:left="1394" w:right="1180" w:hanging="15"/>
        <w:jc w:val="center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df = pd.read_csv('stock_prices.csv',</w:t>
      </w:r>
      <w:r>
        <w:rPr>
          <w:i/>
          <w:sz w:val="44"/>
          <w:szCs w:val="44"/>
          <w:rtl w:val="0"/>
        </w:rPr>
        <w:t xml:space="preserve"> </w:t>
      </w:r>
      <w:r>
        <w:rPr>
          <w:i/>
          <w:sz w:val="44"/>
          <w:szCs w:val="44"/>
          <w:u w:val="single"/>
          <w:rtl w:val="0"/>
        </w:rPr>
        <w:t>parse_dates=['Date'], index_col='Date')</w:t>
      </w:r>
    </w:p>
    <w:p w14:paraId="000000E5">
      <w:pPr>
        <w:spacing w:before="361"/>
        <w:ind w:left="219" w:right="0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print(df.head())</w:t>
      </w:r>
    </w:p>
    <w:p w14:paraId="000000E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E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E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E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8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E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611"/>
        </w:tabs>
        <w:spacing w:before="0" w:after="0" w:line="240" w:lineRule="auto"/>
        <w:ind w:left="611" w:right="0" w:hanging="441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Check Missing Values &amp; Data Types</w:t>
      </w:r>
    </w:p>
    <w:p w14:paraId="000000E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E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E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6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EE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0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Stock datasets often have missing data on weekends/holidays.</w:t>
      </w:r>
    </w:p>
    <w:p w14:paraId="000000E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0F0">
      <w:pPr>
        <w:spacing w:before="0" w:line="408" w:lineRule="auto"/>
        <w:ind w:left="3003" w:right="2825" w:firstLine="700"/>
        <w:jc w:val="left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print(df.info())</w:t>
      </w:r>
      <w:r>
        <w:rPr>
          <w:i/>
          <w:sz w:val="44"/>
          <w:szCs w:val="44"/>
          <w:rtl w:val="0"/>
        </w:rPr>
        <w:t xml:space="preserve"> </w:t>
      </w:r>
      <w:r>
        <w:rPr>
          <w:i/>
          <w:sz w:val="44"/>
          <w:szCs w:val="44"/>
          <w:u w:val="single"/>
          <w:rtl w:val="0"/>
        </w:rPr>
        <w:t>print(df.isnull().sum())</w:t>
      </w:r>
    </w:p>
    <w:p w14:paraId="000000F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F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F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4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F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611"/>
        </w:tabs>
        <w:spacing w:before="0" w:after="0" w:line="240" w:lineRule="auto"/>
        <w:ind w:left="611" w:right="0" w:hanging="441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Visualize Stock Price Trends (Line Plots)</w:t>
      </w:r>
    </w:p>
    <w:p w14:paraId="000000F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F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F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F8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0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Plot the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closing price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over time to see overall trends.</w:t>
      </w:r>
    </w:p>
    <w:p w14:paraId="000000F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0FA">
      <w:pPr>
        <w:spacing w:before="0"/>
        <w:ind w:left="201" w:right="0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import matplotlib.pyplot as plt</w:t>
      </w:r>
    </w:p>
    <w:p w14:paraId="000000FB">
      <w:pPr>
        <w:spacing w:before="363"/>
        <w:ind w:left="491" w:right="288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df['Close'].plot(figsize=(12,6), title='Stock Closing</w:t>
      </w:r>
      <w:r>
        <w:rPr>
          <w:i/>
          <w:sz w:val="44"/>
          <w:szCs w:val="44"/>
          <w:rtl w:val="0"/>
        </w:rPr>
        <w:t xml:space="preserve"> </w:t>
      </w:r>
      <w:r>
        <w:rPr>
          <w:i/>
          <w:sz w:val="44"/>
          <w:szCs w:val="44"/>
          <w:u w:val="single"/>
          <w:rtl w:val="0"/>
        </w:rPr>
        <w:t>Price Over Time')</w:t>
      </w:r>
    </w:p>
    <w:p w14:paraId="000000FC">
      <w:pPr>
        <w:spacing w:before="362"/>
        <w:ind w:left="224" w:right="0" w:firstLine="0"/>
        <w:jc w:val="center"/>
        <w:rPr>
          <w:i/>
          <w:sz w:val="44"/>
          <w:szCs w:val="44"/>
        </w:rPr>
        <w:sectPr>
          <w:pgSz w:w="11910" w:h="16840"/>
          <w:pgMar w:top="1060" w:right="1133" w:bottom="280" w:left="992" w:header="360" w:footer="360" w:gutter="0"/>
          <w:cols w:space="720" w:num="1"/>
        </w:sectPr>
      </w:pPr>
      <w:r>
        <w:rPr>
          <w:i/>
          <w:sz w:val="44"/>
          <w:szCs w:val="44"/>
          <w:u w:val="single"/>
          <w:rtl w:val="0"/>
        </w:rPr>
        <w:t>plt.show()</w:t>
      </w:r>
    </w:p>
    <w:p w14:paraId="000000F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11" name="Freef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P+YK7ZAAAADQEAAA8AAAAAAAAAAQAgAAAAIgAAAGRycy9kb3du&#10;cmV2LnhtbFBLAQIUABQAAAAIAIdO4kBh96gUcAIAAM4GAAAOAAAAAAAAAAEAIAAAACgBAABkcnMv&#10;ZTJvRG9jLnhtbFBLBQYAAAAABgAGAFkBAAAKBgAAAAA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000000F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F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0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611"/>
        </w:tabs>
        <w:spacing w:before="0" w:after="0" w:line="240" w:lineRule="auto"/>
        <w:ind w:left="611" w:right="0" w:hanging="441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Moving Averages (Smoothing)</w:t>
      </w:r>
    </w:p>
    <w:p w14:paraId="0000010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0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0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04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0" w:after="0" w:line="254" w:lineRule="auto"/>
        <w:ind w:left="880" w:right="1419" w:hanging="284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Use </w:t>
      </w: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Simple Moving Averages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(SMA) to smooth short-term fluctuations.</w:t>
      </w:r>
    </w:p>
    <w:p w14:paraId="0000010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0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4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07">
      <w:pPr>
        <w:spacing w:before="0"/>
        <w:ind w:left="3598" w:right="10" w:hanging="3410"/>
        <w:jc w:val="left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df['SMA50'] = df['Close'].rolling(window=50).mean()</w:t>
      </w:r>
      <w:r>
        <w:rPr>
          <w:i/>
          <w:sz w:val="44"/>
          <w:szCs w:val="44"/>
          <w:rtl w:val="0"/>
        </w:rPr>
        <w:t xml:space="preserve"> </w:t>
      </w:r>
      <w:r>
        <w:rPr>
          <w:i/>
          <w:sz w:val="44"/>
          <w:szCs w:val="44"/>
          <w:u w:val="single"/>
          <w:rtl w:val="0"/>
        </w:rPr>
        <w:t>df['SMA200'] =</w:t>
      </w:r>
    </w:p>
    <w:p w14:paraId="00000108">
      <w:pPr>
        <w:spacing w:before="7" w:line="408" w:lineRule="auto"/>
        <w:ind w:left="285" w:right="0" w:firstLine="1138"/>
        <w:jc w:val="left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df['Close'].rolling(window=200).mean()</w:t>
      </w:r>
      <w:r>
        <w:rPr>
          <w:i/>
          <w:sz w:val="44"/>
          <w:szCs w:val="44"/>
          <w:rtl w:val="0"/>
        </w:rPr>
        <w:t xml:space="preserve"> </w:t>
      </w:r>
      <w:r>
        <w:rPr>
          <w:i/>
          <w:sz w:val="44"/>
          <w:szCs w:val="44"/>
          <w:u w:val="single"/>
          <w:rtl w:val="0"/>
        </w:rPr>
        <w:t>df[['Close', 'SMA50', 'SMA200']].plot(figsize=(12,6))</w:t>
      </w:r>
    </w:p>
    <w:p w14:paraId="00000109">
      <w:pPr>
        <w:spacing w:before="3"/>
        <w:ind w:left="4112" w:right="0" w:firstLine="0"/>
        <w:jc w:val="left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plt.show()</w:t>
      </w:r>
    </w:p>
    <w:p w14:paraId="0000010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0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0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0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3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0E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611"/>
        </w:tabs>
        <w:spacing w:before="1" w:after="0" w:line="240" w:lineRule="auto"/>
        <w:ind w:left="611" w:right="0" w:hanging="441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Volatility Analysis</w:t>
      </w:r>
    </w:p>
    <w:p w14:paraId="0000010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1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1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6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12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0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Use daily returns or percentage changes to analyze stock volatility.</w:t>
      </w:r>
    </w:p>
    <w:p w14:paraId="0000011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1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1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16">
      <w:pPr>
        <w:spacing w:before="0" w:line="408" w:lineRule="auto"/>
        <w:ind w:left="808" w:right="0" w:firstLine="192"/>
        <w:jc w:val="left"/>
        <w:rPr>
          <w:i/>
          <w:sz w:val="44"/>
          <w:szCs w:val="44"/>
        </w:rPr>
        <w:sectPr>
          <w:pgSz w:w="11910" w:h="16840"/>
          <w:pgMar w:top="1120" w:right="1133" w:bottom="280" w:left="992" w:header="360" w:footer="360" w:gutter="0"/>
          <w:cols w:space="720" w:num="1"/>
        </w:sectPr>
      </w:pPr>
      <w:r>
        <w:rPr>
          <w:i/>
          <w:sz w:val="44"/>
          <w:szCs w:val="44"/>
          <w:u w:val="single"/>
          <w:rtl w:val="0"/>
        </w:rPr>
        <w:t>df['Daily Return'] = df['Close'].pct_change()</w:t>
      </w:r>
      <w:r>
        <w:rPr>
          <w:i/>
          <w:sz w:val="44"/>
          <w:szCs w:val="44"/>
          <w:rtl w:val="0"/>
        </w:rPr>
        <w:t xml:space="preserve"> </w:t>
      </w:r>
      <w:r>
        <w:rPr>
          <w:i/>
          <w:sz w:val="44"/>
          <w:szCs w:val="44"/>
          <w:u w:val="single"/>
          <w:rtl w:val="0"/>
        </w:rPr>
        <w:t>df['Daily Return'].hist(bins=50, figsize=(10,6))</w:t>
      </w:r>
    </w:p>
    <w:p w14:paraId="00000117">
      <w:pPr>
        <w:spacing w:before="57"/>
        <w:ind w:left="224" w:right="0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j/mCu2QAAAA0BAAAPAAAAAAAAAAEAIAAAACIAAABkcnMvZG93bnJl&#10;di54bWxQSwECFAAUAAAACACHTuJAtzG4rW4CAADMBgAADgAAAAAAAAABACAAAAAoAQAAZHJzL2Uy&#10;b0RvYy54bWxQSwUGAAAAAAYABgBZAQAACAYAAAAA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i/>
          <w:sz w:val="44"/>
          <w:szCs w:val="44"/>
          <w:u w:val="single"/>
          <w:rtl w:val="0"/>
        </w:rPr>
        <w:t>plt.show()</w:t>
      </w:r>
    </w:p>
    <w:p w14:paraId="0000011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1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1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1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8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1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611"/>
        </w:tabs>
        <w:spacing w:before="0" w:after="0" w:line="240" w:lineRule="auto"/>
        <w:ind w:left="611" w:right="0" w:hanging="441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Seasonality &amp; Trend Decomposition</w:t>
      </w:r>
    </w:p>
    <w:p w14:paraId="0000011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1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1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1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20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0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Decompose time series into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trend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,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seasonality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, and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residual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.</w:t>
      </w:r>
    </w:p>
    <w:p w14:paraId="0000012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2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2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48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24">
      <w:pPr>
        <w:spacing w:before="0" w:line="242" w:lineRule="auto"/>
        <w:ind w:left="1740" w:right="1538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from statsmodels.tsa.seasonal import</w:t>
      </w:r>
      <w:r>
        <w:rPr>
          <w:i/>
          <w:sz w:val="44"/>
          <w:szCs w:val="44"/>
          <w:rtl w:val="0"/>
        </w:rPr>
        <w:t xml:space="preserve"> </w:t>
      </w:r>
      <w:r>
        <w:rPr>
          <w:i/>
          <w:sz w:val="44"/>
          <w:szCs w:val="44"/>
          <w:u w:val="single"/>
          <w:rtl w:val="0"/>
        </w:rPr>
        <w:t>seasonal_decompose</w:t>
      </w:r>
    </w:p>
    <w:p w14:paraId="00000125">
      <w:pPr>
        <w:spacing w:before="346"/>
        <w:ind w:left="1337" w:right="1128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result = seasonal_decompose(df['Close'],</w:t>
      </w:r>
      <w:r>
        <w:rPr>
          <w:i/>
          <w:sz w:val="44"/>
          <w:szCs w:val="44"/>
          <w:rtl w:val="0"/>
        </w:rPr>
        <w:t xml:space="preserve"> </w:t>
      </w:r>
      <w:r>
        <w:rPr>
          <w:i/>
          <w:sz w:val="44"/>
          <w:szCs w:val="44"/>
          <w:u w:val="single"/>
          <w:rtl w:val="0"/>
        </w:rPr>
        <w:t>model='multiplicative', period=30)</w:t>
      </w:r>
    </w:p>
    <w:p w14:paraId="00000126">
      <w:pPr>
        <w:spacing w:before="356" w:line="408" w:lineRule="auto"/>
        <w:ind w:left="3114" w:right="2893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result.plot()</w:t>
      </w:r>
      <w:r>
        <w:rPr>
          <w:i/>
          <w:sz w:val="44"/>
          <w:szCs w:val="44"/>
          <w:rtl w:val="0"/>
        </w:rPr>
        <w:t xml:space="preserve"> </w:t>
      </w:r>
      <w:r>
        <w:rPr>
          <w:i/>
          <w:sz w:val="44"/>
          <w:szCs w:val="44"/>
          <w:u w:val="single"/>
          <w:rtl w:val="0"/>
        </w:rPr>
        <w:t>plt.show()</w:t>
      </w:r>
    </w:p>
    <w:p w14:paraId="0000012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2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2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2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611"/>
        </w:tabs>
        <w:spacing w:before="0" w:after="0" w:line="240" w:lineRule="auto"/>
        <w:ind w:left="611" w:right="0" w:hanging="441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Correlation Heatmap</w:t>
      </w:r>
    </w:p>
    <w:p w14:paraId="0000012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2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2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1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2E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0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Correlation between </w:t>
      </w: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Open, High, Low, Close, Volume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.</w:t>
      </w:r>
    </w:p>
    <w:p w14:paraId="0000012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3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3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3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32">
      <w:pPr>
        <w:spacing w:before="0"/>
        <w:ind w:left="220" w:right="0" w:firstLine="0"/>
        <w:jc w:val="center"/>
        <w:rPr>
          <w:i/>
          <w:sz w:val="44"/>
          <w:szCs w:val="44"/>
        </w:rPr>
        <w:sectPr>
          <w:pgSz w:w="11910" w:h="16840"/>
          <w:pgMar w:top="1060" w:right="1133" w:bottom="280" w:left="992" w:header="360" w:footer="360" w:gutter="0"/>
          <w:cols w:space="720" w:num="1"/>
        </w:sectPr>
      </w:pPr>
      <w:r>
        <w:rPr>
          <w:i/>
          <w:sz w:val="44"/>
          <w:szCs w:val="44"/>
          <w:u w:val="single"/>
          <w:rtl w:val="0"/>
        </w:rPr>
        <w:t>import seaborn as sns</w:t>
      </w:r>
    </w:p>
    <w:p w14:paraId="00000133">
      <w:pPr>
        <w:spacing w:before="57"/>
        <w:ind w:left="212" w:right="0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4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KP+YK7ZAAAADQEAAA8AAAAAAAAAAQAgAAAAIgAAAGRycy9kb3ducmV2Lnht&#10;bFBLAQIUABQAAAAIAIdO4kBT4lXjagIAAMwGAAAOAAAAAAAAAAEAIAAAACgBAABkcnMvZTJvRG9j&#10;LnhtbFBLBQYAAAAABgAGAFkBAAAEBgAAAAA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i/>
          <w:sz w:val="44"/>
          <w:szCs w:val="44"/>
          <w:u w:val="single"/>
          <w:rtl w:val="0"/>
        </w:rPr>
        <w:t>plt.figure(figsize=(8,6))</w:t>
      </w:r>
    </w:p>
    <w:p w14:paraId="00000134">
      <w:pPr>
        <w:spacing w:before="358"/>
        <w:ind w:left="1874" w:right="1673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sns.heatmap(df.corr(), annot=True,</w:t>
      </w:r>
      <w:r>
        <w:rPr>
          <w:i/>
          <w:sz w:val="44"/>
          <w:szCs w:val="44"/>
          <w:rtl w:val="0"/>
        </w:rPr>
        <w:t xml:space="preserve"> </w:t>
      </w:r>
      <w:r>
        <w:rPr>
          <w:i/>
          <w:sz w:val="44"/>
          <w:szCs w:val="44"/>
          <w:u w:val="single"/>
          <w:rtl w:val="0"/>
        </w:rPr>
        <w:t>cmap='coolwarm')</w:t>
      </w:r>
    </w:p>
    <w:p w14:paraId="00000135">
      <w:pPr>
        <w:spacing w:before="361"/>
        <w:ind w:left="224" w:right="0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plt.show()</w:t>
      </w:r>
    </w:p>
    <w:p w14:paraId="0000013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3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3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3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8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3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611"/>
        </w:tabs>
        <w:spacing w:before="0" w:after="0" w:line="240" w:lineRule="auto"/>
        <w:ind w:left="611" w:right="0" w:hanging="441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Lag Plots (Autocorrelation)</w:t>
      </w:r>
    </w:p>
    <w:p w14:paraId="0000013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3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3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1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3E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" w:after="0" w:line="254" w:lineRule="auto"/>
        <w:ind w:left="880" w:right="493" w:hanging="284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To check if past values influence future ones (good for time series models).</w:t>
      </w:r>
    </w:p>
    <w:p w14:paraId="0000013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4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4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4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42">
      <w:pPr>
        <w:spacing w:before="0" w:line="410" w:lineRule="auto"/>
        <w:ind w:left="1740" w:right="1538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from pandas.plotting import lag_plot</w:t>
      </w:r>
      <w:r>
        <w:rPr>
          <w:i/>
          <w:sz w:val="44"/>
          <w:szCs w:val="44"/>
          <w:rtl w:val="0"/>
        </w:rPr>
        <w:t xml:space="preserve"> </w:t>
      </w:r>
      <w:r>
        <w:rPr>
          <w:i/>
          <w:sz w:val="44"/>
          <w:szCs w:val="44"/>
          <w:u w:val="single"/>
          <w:rtl w:val="0"/>
        </w:rPr>
        <w:t>lag_plot(df['Close'])</w:t>
      </w:r>
    </w:p>
    <w:p w14:paraId="00000143">
      <w:pPr>
        <w:spacing w:before="0" w:line="499" w:lineRule="auto"/>
        <w:ind w:left="224" w:right="0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plt.show()</w:t>
      </w:r>
    </w:p>
    <w:p w14:paraId="0000014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4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4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4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8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48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611"/>
        </w:tabs>
        <w:spacing w:before="1" w:after="0" w:line="240" w:lineRule="auto"/>
        <w:ind w:left="611" w:right="0" w:hanging="441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Stationarity Test (Augmented Dickey-Fuller Test)</w:t>
      </w:r>
    </w:p>
    <w:p w14:paraId="0000014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4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4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1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4C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0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Important before applying ARIMA/LSTM models.</w:t>
      </w:r>
    </w:p>
    <w:p w14:paraId="0000014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65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4E">
      <w:pPr>
        <w:spacing w:before="0"/>
        <w:ind w:left="1000" w:right="0" w:firstLine="0"/>
        <w:jc w:val="left"/>
        <w:rPr>
          <w:i/>
          <w:sz w:val="44"/>
          <w:szCs w:val="44"/>
        </w:rPr>
        <w:sectPr>
          <w:pgSz w:w="11910" w:h="16840"/>
          <w:pgMar w:top="1060" w:right="1133" w:bottom="280" w:left="992" w:header="360" w:footer="360" w:gutter="0"/>
          <w:cols w:space="720" w:num="1"/>
        </w:sectPr>
      </w:pPr>
      <w:r>
        <w:rPr>
          <w:i/>
          <w:sz w:val="44"/>
          <w:szCs w:val="44"/>
          <w:u w:val="single"/>
          <w:rtl w:val="0"/>
        </w:rPr>
        <w:t>from statsmodels.tsa.stattools import adfuller</w:t>
      </w:r>
    </w:p>
    <w:p w14:paraId="0000014F">
      <w:pPr>
        <w:spacing w:before="57" w:line="343" w:lineRule="auto"/>
        <w:ind w:left="1644" w:right="1435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10" name="Freefor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o/5grtkAAAANAQAADwAAAAAAAAABACAAAAAiAAAAZHJzL2Rvd25y&#10;ZXYueG1sUEsBAhQAFAAAAAgAh07iQOgdZppvAgAAzgYAAA4AAAAAAAAAAQAgAAAAKAEAAGRycy9l&#10;Mm9Eb2MueG1sUEsFBgAAAAAGAAYAWQEAAAkGAAAAAA=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i/>
          <w:sz w:val="44"/>
          <w:szCs w:val="44"/>
          <w:u w:val="single"/>
          <w:rtl w:val="0"/>
        </w:rPr>
        <w:t>result = adfuller(df['Close'].dropna())</w:t>
      </w:r>
      <w:r>
        <w:rPr>
          <w:i/>
          <w:sz w:val="44"/>
          <w:szCs w:val="44"/>
          <w:rtl w:val="0"/>
        </w:rPr>
        <w:t xml:space="preserve"> </w:t>
      </w:r>
      <w:r>
        <w:rPr>
          <w:i/>
          <w:sz w:val="44"/>
          <w:szCs w:val="44"/>
          <w:u w:val="single"/>
          <w:rtl w:val="0"/>
        </w:rPr>
        <w:t>print(f'ADF Statistic: {result[0]}')</w:t>
      </w:r>
      <w:r>
        <w:rPr>
          <w:i/>
          <w:sz w:val="44"/>
          <w:szCs w:val="44"/>
          <w:rtl w:val="0"/>
        </w:rPr>
        <w:t xml:space="preserve"> </w:t>
      </w:r>
      <w:r>
        <w:rPr>
          <w:i/>
          <w:sz w:val="44"/>
          <w:szCs w:val="44"/>
          <w:u w:val="single"/>
          <w:rtl w:val="0"/>
        </w:rPr>
        <w:t>print(f'p-value: {result[1]}')</w:t>
      </w:r>
    </w:p>
    <w:p w14:paraId="0000015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</w:p>
    <w:p w14:paraId="00000151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27"/>
        </w:tabs>
        <w:spacing w:before="0" w:after="0" w:line="240" w:lineRule="auto"/>
        <w:ind w:left="827" w:right="0" w:hanging="657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  <w:rtl w:val="0"/>
        </w:rPr>
        <w:t>Volume vs Price Analysis</w:t>
      </w:r>
    </w:p>
    <w:p w14:paraId="0000015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</w:p>
    <w:p w14:paraId="00000153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0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Check if high trading volumes impact stock price changes.</w:t>
      </w:r>
    </w:p>
    <w:p w14:paraId="0000015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65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55">
      <w:pPr>
        <w:spacing w:before="0" w:line="276" w:lineRule="auto"/>
        <w:ind w:left="1236" w:right="1030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df[['Volume', 'Close']].plot(subplots=True,</w:t>
      </w:r>
      <w:r>
        <w:rPr>
          <w:i/>
          <w:sz w:val="44"/>
          <w:szCs w:val="44"/>
          <w:rtl w:val="0"/>
        </w:rPr>
        <w:t xml:space="preserve"> </w:t>
      </w:r>
      <w:r>
        <w:rPr>
          <w:i/>
          <w:sz w:val="44"/>
          <w:szCs w:val="44"/>
          <w:u w:val="single"/>
          <w:rtl w:val="0"/>
        </w:rPr>
        <w:t>figsize=(10,6))</w:t>
      </w:r>
    </w:p>
    <w:p w14:paraId="00000156">
      <w:pPr>
        <w:spacing w:before="143"/>
        <w:ind w:left="224" w:right="0" w:firstLine="0"/>
        <w:jc w:val="center"/>
        <w:rPr>
          <w:i/>
          <w:sz w:val="44"/>
          <w:szCs w:val="44"/>
        </w:rPr>
      </w:pPr>
      <w:r>
        <w:rPr>
          <w:i/>
          <w:sz w:val="44"/>
          <w:szCs w:val="44"/>
          <w:u w:val="single"/>
          <w:rtl w:val="0"/>
        </w:rPr>
        <w:t>plt.show()</w:t>
      </w:r>
    </w:p>
    <w:p w14:paraId="0000015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</w:p>
    <w:p w14:paraId="0000015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35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</w:p>
    <w:p w14:paraId="00000159">
      <w:pPr>
        <w:pStyle w:val="3"/>
        <w:numPr>
          <w:ilvl w:val="0"/>
          <w:numId w:val="1"/>
        </w:numPr>
        <w:tabs>
          <w:tab w:val="left" w:pos="500"/>
        </w:tabs>
        <w:spacing w:before="0" w:after="0" w:line="240" w:lineRule="auto"/>
        <w:ind w:left="500" w:right="0" w:hanging="330"/>
        <w:jc w:val="left"/>
        <w:rPr>
          <w:color w:val="709FCF"/>
        </w:rPr>
      </w:pPr>
      <w:bookmarkStart w:id="36" w:name="z7hn0o7jwqd1" w:colFirst="0" w:colLast="0"/>
      <w:bookmarkEnd w:id="36"/>
      <w:r>
        <w:rPr>
          <w:color w:val="709FCF"/>
          <w:u w:val="single"/>
          <w:rtl w:val="0"/>
        </w:rPr>
        <w:t xml:space="preserve"> Feature Engineering for Stock Price Prediction</w:t>
      </w:r>
    </w:p>
    <w:p w14:paraId="0000015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7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5B">
      <w:pPr>
        <w:pStyle w:val="4"/>
        <w:numPr>
          <w:ilvl w:val="0"/>
          <w:numId w:val="8"/>
        </w:numPr>
        <w:tabs>
          <w:tab w:val="left" w:pos="534"/>
        </w:tabs>
        <w:spacing w:before="0" w:after="0" w:line="240" w:lineRule="auto"/>
        <w:ind w:left="534" w:right="0" w:hanging="364"/>
        <w:jc w:val="left"/>
      </w:pPr>
      <w:bookmarkStart w:id="37" w:name="jnpl53ixq8rz" w:colFirst="0" w:colLast="0"/>
      <w:bookmarkEnd w:id="37"/>
      <w:r>
        <w:rPr>
          <w:rtl w:val="0"/>
        </w:rPr>
        <w:t>Lag Features</w:t>
      </w:r>
    </w:p>
    <w:p w14:paraId="0000015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4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5D">
      <w:pPr>
        <w:spacing w:before="0"/>
        <w:ind w:left="170" w:right="0" w:firstLine="0"/>
        <w:jc w:val="left"/>
        <w:rPr>
          <w:sz w:val="32"/>
          <w:szCs w:val="32"/>
        </w:rPr>
      </w:pPr>
      <w:r>
        <w:rPr>
          <w:sz w:val="32"/>
          <w:szCs w:val="32"/>
          <w:rtl w:val="0"/>
        </w:rPr>
        <w:t>These are past values used to predict the future.</w:t>
      </w:r>
    </w:p>
    <w:p w14:paraId="0000015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5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60">
      <w:pPr>
        <w:pStyle w:val="4"/>
        <w:numPr>
          <w:ilvl w:val="0"/>
          <w:numId w:val="8"/>
        </w:numPr>
        <w:tabs>
          <w:tab w:val="left" w:pos="534"/>
        </w:tabs>
        <w:spacing w:before="0" w:after="0" w:line="240" w:lineRule="auto"/>
        <w:ind w:left="534" w:right="0" w:hanging="364"/>
        <w:jc w:val="left"/>
      </w:pPr>
      <w:bookmarkStart w:id="38" w:name="qie8mchs3guz" w:colFirst="0" w:colLast="0"/>
      <w:bookmarkEnd w:id="38"/>
      <w:r>
        <w:rPr>
          <w:rtl w:val="0"/>
        </w:rPr>
        <w:t>Rolling Window Statistics</w:t>
      </w:r>
    </w:p>
    <w:p w14:paraId="0000016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96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62">
      <w:pPr>
        <w:spacing w:before="0"/>
        <w:ind w:left="170" w:right="0" w:firstLine="0"/>
        <w:jc w:val="left"/>
        <w:rPr>
          <w:sz w:val="32"/>
          <w:szCs w:val="32"/>
        </w:rPr>
        <w:sectPr>
          <w:pgSz w:w="11910" w:h="16840"/>
          <w:pgMar w:top="1060" w:right="1133" w:bottom="280" w:left="992" w:header="360" w:footer="360" w:gutter="0"/>
          <w:cols w:space="720" w:num="1"/>
        </w:sectPr>
      </w:pPr>
      <w:r>
        <w:rPr>
          <w:sz w:val="32"/>
          <w:szCs w:val="32"/>
          <w:rtl w:val="0"/>
        </w:rPr>
        <w:t>These show trends and volatility over time.</w:t>
      </w:r>
    </w:p>
    <w:p w14:paraId="00000163">
      <w:pPr>
        <w:pStyle w:val="4"/>
        <w:spacing w:before="4"/>
        <w:ind w:firstLine="170"/>
      </w:pP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26" name="Freefor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P+YK7ZAAAADQEAAA8AAAAAAAAAAQAgAAAAIgAAAGRycy9kb3du&#10;cmV2LnhtbFBLAQIUABQAAAAIAIdO4kCvd2xscAIAAM4GAAAOAAAAAAAAAAEAIAAAACgBAABkcnMv&#10;ZTJvRG9jLnhtbFBLBQYAAAAABgAGAFkBAAAKBgAAAAA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bookmarkStart w:id="39" w:name="nual7tyfgcuy" w:colFirst="0" w:colLast="0"/>
      <w:bookmarkEnd w:id="39"/>
      <w:r>
        <w:rPr>
          <w:rFonts w:ascii="Quattrocento Sans" w:hAnsi="Quattrocento Sans" w:eastAsia="Quattrocento Sans" w:cs="Quattrocento Sans"/>
          <w:b w:val="0"/>
          <w:rtl w:val="0"/>
        </w:rPr>
        <w:t xml:space="preserve">D </w:t>
      </w:r>
      <w:r>
        <w:rPr>
          <w:rtl w:val="0"/>
        </w:rPr>
        <w:t>3. Returns</w:t>
      </w:r>
    </w:p>
    <w:p w14:paraId="0000016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9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65">
      <w:pPr>
        <w:spacing w:before="1"/>
        <w:ind w:left="170" w:right="0" w:firstLine="0"/>
        <w:jc w:val="left"/>
        <w:rPr>
          <w:sz w:val="32"/>
          <w:szCs w:val="32"/>
        </w:rPr>
      </w:pPr>
      <w:r>
        <w:rPr>
          <w:sz w:val="32"/>
          <w:szCs w:val="32"/>
          <w:rtl w:val="0"/>
        </w:rPr>
        <w:t>Helps identify momentum or reversals.</w:t>
      </w:r>
    </w:p>
    <w:p w14:paraId="0000016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6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9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68">
      <w:pPr>
        <w:pStyle w:val="4"/>
        <w:numPr>
          <w:ilvl w:val="0"/>
          <w:numId w:val="9"/>
        </w:numPr>
        <w:tabs>
          <w:tab w:val="left" w:pos="524"/>
        </w:tabs>
        <w:spacing w:before="1" w:after="0" w:line="240" w:lineRule="auto"/>
        <w:ind w:left="524" w:right="0" w:hanging="354"/>
        <w:jc w:val="left"/>
      </w:pPr>
      <w:bookmarkStart w:id="40" w:name="ray8zev9n2z" w:colFirst="0" w:colLast="0"/>
      <w:bookmarkEnd w:id="40"/>
      <w:r>
        <w:rPr>
          <w:rtl w:val="0"/>
        </w:rPr>
        <w:t>Technical Indicators</w:t>
      </w:r>
    </w:p>
    <w:p w14:paraId="0000016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91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6A">
      <w:pPr>
        <w:keepNext w:val="0"/>
        <w:keepLines w:val="0"/>
        <w:pageBreakBefore w:val="0"/>
        <w:widowControl w:val="0"/>
        <w:numPr>
          <w:ilvl w:val="1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90"/>
        </w:tabs>
        <w:spacing w:before="0" w:after="0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Popular indicators used in trading.</w:t>
      </w:r>
    </w:p>
    <w:p w14:paraId="0000016B">
      <w:pPr>
        <w:keepNext w:val="0"/>
        <w:keepLines w:val="0"/>
        <w:pageBreakBefore w:val="0"/>
        <w:widowControl w:val="0"/>
        <w:numPr>
          <w:ilvl w:val="1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90"/>
        </w:tabs>
        <w:spacing w:before="194" w:after="0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Relative Strength Index (RSI)</w:t>
      </w:r>
    </w:p>
    <w:p w14:paraId="0000016C">
      <w:pPr>
        <w:keepNext w:val="0"/>
        <w:keepLines w:val="0"/>
        <w:pageBreakBefore w:val="0"/>
        <w:widowControl w:val="0"/>
        <w:numPr>
          <w:ilvl w:val="1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90"/>
        </w:tabs>
        <w:spacing w:before="194" w:after="0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Moving Average Convergence Divergence (MACD)</w:t>
      </w:r>
    </w:p>
    <w:p w14:paraId="0000016D">
      <w:pPr>
        <w:keepNext w:val="0"/>
        <w:keepLines w:val="0"/>
        <w:pageBreakBefore w:val="0"/>
        <w:widowControl w:val="0"/>
        <w:numPr>
          <w:ilvl w:val="1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90"/>
        </w:tabs>
        <w:spacing w:before="193" w:after="0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Bollinger Bands</w:t>
      </w:r>
    </w:p>
    <w:p w14:paraId="0000016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6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70">
      <w:pPr>
        <w:pStyle w:val="4"/>
        <w:numPr>
          <w:ilvl w:val="0"/>
          <w:numId w:val="8"/>
        </w:numPr>
        <w:tabs>
          <w:tab w:val="left" w:pos="524"/>
        </w:tabs>
        <w:spacing w:before="0" w:after="0" w:line="240" w:lineRule="auto"/>
        <w:ind w:left="524" w:right="0" w:hanging="354"/>
        <w:jc w:val="left"/>
      </w:pPr>
      <w:bookmarkStart w:id="41" w:name="3yjxe6w666d0" w:colFirst="0" w:colLast="0"/>
      <w:bookmarkEnd w:id="41"/>
      <w:r>
        <w:rPr>
          <w:rtl w:val="0"/>
        </w:rPr>
        <w:t>Target Variable for Prediction</w:t>
      </w:r>
    </w:p>
    <w:p w14:paraId="0000017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4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72">
      <w:pPr>
        <w:spacing w:before="0" w:line="276" w:lineRule="auto"/>
        <w:ind w:left="170" w:right="0" w:firstLine="0"/>
        <w:jc w:val="left"/>
        <w:rPr>
          <w:sz w:val="32"/>
          <w:szCs w:val="32"/>
        </w:rPr>
      </w:pPr>
      <w:r>
        <w:rPr>
          <w:sz w:val="32"/>
          <w:szCs w:val="32"/>
          <w:rtl w:val="0"/>
        </w:rPr>
        <w:t>You typically want to create a future price movement or return as the label (what you're predicting):</w:t>
      </w:r>
    </w:p>
    <w:p w14:paraId="0000017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4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74">
      <w:pPr>
        <w:pStyle w:val="4"/>
        <w:numPr>
          <w:ilvl w:val="0"/>
          <w:numId w:val="8"/>
        </w:numPr>
        <w:tabs>
          <w:tab w:val="left" w:pos="534"/>
        </w:tabs>
        <w:spacing w:before="0" w:after="0" w:line="240" w:lineRule="auto"/>
        <w:ind w:left="534" w:right="0" w:hanging="364"/>
        <w:jc w:val="left"/>
      </w:pPr>
      <w:bookmarkStart w:id="42" w:name="ka6nyik6u8jk" w:colFirst="0" w:colLast="0"/>
      <w:bookmarkEnd w:id="42"/>
      <w:r>
        <w:rPr>
          <w:rtl w:val="0"/>
        </w:rPr>
        <w:t>Prepare for ML Model</w:t>
      </w:r>
    </w:p>
    <w:p w14:paraId="0000017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9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76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90"/>
        </w:tabs>
        <w:spacing w:before="0" w:after="0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Drop rows with NaNs (due to lags or rolling)</w:t>
      </w:r>
    </w:p>
    <w:p w14:paraId="00000177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90"/>
        </w:tabs>
        <w:spacing w:before="193" w:after="0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Normalize/scale features</w:t>
      </w:r>
    </w:p>
    <w:p w14:paraId="00000178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90"/>
        </w:tabs>
        <w:spacing w:before="194" w:after="0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Split into train/test</w:t>
      </w:r>
    </w:p>
    <w:p w14:paraId="00000179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90"/>
        </w:tabs>
        <w:spacing w:before="189" w:after="0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  <w:sectPr>
          <w:pgSz w:w="11910" w:h="16840"/>
          <w:pgMar w:top="1120" w:right="1133" w:bottom="280" w:left="992" w:header="360" w:footer="360" w:gutter="0"/>
          <w:cols w:space="720" w:num="1"/>
        </w:sect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Fit an ML model like XGBoost, LSTM, or Random Forest</w:t>
      </w:r>
    </w:p>
    <w:p w14:paraId="0000017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val="clear" w:fill="auto"/>
          <w:vertAlign w:val="baseline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544830</wp:posOffset>
                </wp:positionH>
                <wp:positionV relativeFrom="page">
                  <wp:posOffset>711200</wp:posOffset>
                </wp:positionV>
                <wp:extent cx="6155055" cy="9248775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5055" cy="9248775"/>
                          <a:chOff x="0" y="0"/>
                          <a:chExt cx="6155055" cy="9248775"/>
                        </a:xfrm>
                      </wpg:grpSpPr>
                      <pic:pic xmlns:pic="http://schemas.openxmlformats.org/drawingml/2006/picture">
                        <pic:nvPicPr>
                          <pic:cNvPr id="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281" y="4926685"/>
                            <a:ext cx="5928487" cy="42937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2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676" y="2416175"/>
                            <a:ext cx="5245227" cy="31776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29"/>
                        <wps:cNvSpPr/>
                        <wps:spPr>
                          <a:xfrm>
                            <a:off x="0" y="0"/>
                            <a:ext cx="6155055" cy="924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5055" h="9248775">
                                <a:moveTo>
                                  <a:pt x="6155055" y="9245625"/>
                                </a:moveTo>
                                <a:lnTo>
                                  <a:pt x="0" y="9245625"/>
                                </a:lnTo>
                                <a:lnTo>
                                  <a:pt x="0" y="9248661"/>
                                </a:lnTo>
                                <a:lnTo>
                                  <a:pt x="6155055" y="9248661"/>
                                </a:lnTo>
                                <a:lnTo>
                                  <a:pt x="6155055" y="9245625"/>
                                </a:lnTo>
                                <a:close/>
                              </a:path>
                              <a:path w="6155055" h="9248775">
                                <a:moveTo>
                                  <a:pt x="61550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9245600"/>
                                </a:lnTo>
                                <a:lnTo>
                                  <a:pt x="3048" y="9245600"/>
                                </a:lnTo>
                                <a:lnTo>
                                  <a:pt x="3048" y="254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9245600"/>
                                </a:lnTo>
                                <a:lnTo>
                                  <a:pt x="6155055" y="9245600"/>
                                </a:lnTo>
                                <a:lnTo>
                                  <a:pt x="6155055" y="2540"/>
                                </a:lnTo>
                                <a:lnTo>
                                  <a:pt x="6155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2.9pt;margin-top:56pt;height:728.25pt;width:484.65pt;mso-position-horizontal-relative:page;mso-position-vertical-relative:page;z-index:-251657216;mso-width-relative:page;mso-height-relative:page;" coordsize="6155055,9248775" o:gfxdata="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">
                <o:lock v:ext="edit" aspectratio="f"/>
                <v:shape id="Image 27" o:spid="_x0000_s1026" o:spt="75" type="#_x0000_t75" style="position:absolute;left:170281;top:4926685;height:4293743;width:5928487;" filled="f" o:preferrelative="t" stroked="f" coordsize="21600,21600" o:gfxdata="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Nc/22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f"/>
                </v:shape>
                <v:shape id="Image 28" o:spid="_x0000_s1026" o:spt="75" type="#_x0000_t75" style="position:absolute;left:409676;top:2416175;height:3177666;width:5245227;" filled="f" o:preferrelative="t" stroked="f" coordsize="21600,21600" o:gfxdata="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Az/M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" o:title=""/>
                  <o:lock v:ext="edit" aspectratio="f"/>
                </v:shape>
                <v:shape id="Graphic 29" o:spid="_x0000_s1026" o:spt="100" style="position:absolute;left:0;top:0;height:9248775;width:6155055;" fillcolor="#000000" filled="t" stroked="f" coordsize="6155055,9248775" o:gfxdata="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9sn8m8AAAA&#10;2gAAAA8AAAAAAAAAAQAgAAAAIgAAAGRycy9kb3ducmV2LnhtbFBLAQIUABQAAAAIAIdO4kAzLwWe&#10;OwAAADkAAAAQAAAAAAAAAAEAIAAAAAsBAABkcnMvc2hhcGV4bWwueG1sUEsFBgAAAAAGAAYAWwEA&#10;ALUDAAAAAA==&#10;" path="m6155055,9245625l0,9245625,0,9248661,6155055,9248661,6155055,9245625xem6155055,0l0,0,0,2540,0,9245600,3048,9245600,3048,2540,6152134,2540,6152134,9245600,6155055,9245600,6155055,2540,615505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</w:p>
    <w:p w14:paraId="0000017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486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sectPr>
          <w:pgSz w:w="11910" w:h="16840"/>
          <w:pgMar w:top="1100" w:right="1133" w:bottom="280" w:left="992" w:header="360" w:footer="360" w:gutter="0"/>
          <w:cols w:space="720" w:num="1"/>
        </w:sect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5712460" cy="1821180"/>
            <wp:effectExtent l="0" t="0" r="0" b="0"/>
            <wp:docPr id="3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2895" cy="182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7C">
      <w:pPr>
        <w:pStyle w:val="3"/>
        <w:numPr>
          <w:ilvl w:val="0"/>
          <w:numId w:val="1"/>
        </w:numPr>
        <w:tabs>
          <w:tab w:val="left" w:pos="720"/>
        </w:tabs>
        <w:spacing w:before="66" w:after="0" w:line="240" w:lineRule="auto"/>
        <w:ind w:left="720" w:right="0" w:hanging="550"/>
        <w:jc w:val="left"/>
        <w:rPr>
          <w:color w:val="709FCF"/>
        </w:rPr>
      </w:pP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21" name="Freefor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P+YK7ZAAAADQEAAA8AAAAAAAAAAQAgAAAAIgAAAGRycy9kb3du&#10;cmV2LnhtbFBLAQIUABQAAAAIAIdO4kCS7uZycAIAAM4GAAAOAAAAAAAAAAEAIAAAACgBAABkcnMv&#10;ZTJvRG9jLnhtbFBLBQYAAAAABgAGAFkBAAAKBgAAAAA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bookmarkStart w:id="43" w:name="qfrntpco5mfg" w:colFirst="0" w:colLast="0"/>
      <w:bookmarkEnd w:id="43"/>
      <w:r>
        <w:rPr>
          <w:color w:val="709FCF"/>
          <w:u w:val="single"/>
          <w:rtl w:val="0"/>
        </w:rPr>
        <w:t xml:space="preserve"> Model Building</w:t>
      </w:r>
    </w:p>
    <w:p w14:paraId="0000017D">
      <w:pPr>
        <w:pStyle w:val="4"/>
        <w:spacing w:before="361"/>
        <w:ind w:firstLine="170"/>
      </w:pPr>
      <w:bookmarkStart w:id="44" w:name="dgghei2kfuze" w:colFirst="0" w:colLast="0"/>
      <w:bookmarkEnd w:id="44"/>
      <w:r>
        <w:rPr>
          <w:rFonts w:ascii="Quattrocento Sans" w:hAnsi="Quattrocento Sans" w:eastAsia="Quattrocento Sans" w:cs="Quattrocento Sans"/>
          <w:b w:val="0"/>
          <w:rtl w:val="0"/>
        </w:rPr>
        <w:t xml:space="preserve">✅ </w:t>
      </w:r>
      <w:r>
        <w:rPr>
          <w:rtl w:val="0"/>
        </w:rPr>
        <w:t>Step 1: Choose the Type of Model</w:t>
      </w:r>
    </w:p>
    <w:p w14:paraId="0000017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7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8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8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7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For time series stock prediction, popular models include:</w:t>
      </w:r>
    </w:p>
    <w:p w14:paraId="0000018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1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82">
      <w:pPr>
        <w:spacing w:before="0"/>
        <w:ind w:left="170" w:right="0" w:firstLine="0"/>
        <w:jc w:val="left"/>
        <w:rPr>
          <w:b/>
          <w:sz w:val="28"/>
          <w:szCs w:val="28"/>
        </w:rPr>
      </w:pPr>
      <w:r>
        <w:rPr>
          <w:rFonts w:ascii="Quattrocento Sans" w:hAnsi="Quattrocento Sans" w:eastAsia="Quattrocento Sans" w:cs="Quattrocento Sans"/>
          <w:color w:val="709FCF"/>
          <w:sz w:val="36"/>
          <w:szCs w:val="36"/>
          <w:rtl w:val="0"/>
        </w:rPr>
        <w:t xml:space="preserve">✅ </w:t>
      </w:r>
      <w:r>
        <w:rPr>
          <w:b/>
          <w:sz w:val="28"/>
          <w:szCs w:val="28"/>
          <w:rtl w:val="0"/>
        </w:rPr>
        <w:t>Step 2: Data Preprocessing</w:t>
      </w:r>
    </w:p>
    <w:p w14:paraId="0000018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 w14:paraId="0000018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 w14:paraId="00000185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0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Use the </w:t>
      </w: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 xml:space="preserve">Close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price for prediction.</w:t>
      </w:r>
    </w:p>
    <w:p w14:paraId="00000186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75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Normalize/scale the data.</w:t>
      </w:r>
    </w:p>
    <w:p w14:paraId="00000187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</w:tabs>
        <w:spacing w:before="174" w:after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Split into sequences (time steps).</w:t>
      </w:r>
    </w:p>
    <w:p w14:paraId="0000018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8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3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 w14:paraId="0000018A">
      <w:pPr>
        <w:spacing w:before="0"/>
        <w:ind w:left="208" w:right="0" w:firstLine="0"/>
        <w:jc w:val="center"/>
        <w:rPr>
          <w:i/>
          <w:sz w:val="36"/>
          <w:szCs w:val="36"/>
        </w:rPr>
      </w:pPr>
      <w:r>
        <w:rPr>
          <w:i/>
          <w:sz w:val="36"/>
          <w:szCs w:val="36"/>
          <w:u w:val="single"/>
          <w:rtl w:val="0"/>
        </w:rPr>
        <w:t>import numpy as np</w:t>
      </w:r>
    </w:p>
    <w:p w14:paraId="0000018B">
      <w:pPr>
        <w:spacing w:before="210" w:line="352" w:lineRule="auto"/>
        <w:ind w:left="1303" w:right="1089" w:firstLine="0"/>
        <w:jc w:val="center"/>
        <w:rPr>
          <w:i/>
          <w:sz w:val="36"/>
          <w:szCs w:val="36"/>
        </w:rPr>
      </w:pPr>
      <w:r>
        <w:rPr>
          <w:i/>
          <w:sz w:val="36"/>
          <w:szCs w:val="36"/>
          <w:u w:val="single"/>
          <w:rtl w:val="0"/>
        </w:rPr>
        <w:t>from sklearn.preprocessing import MinMaxScaler</w:t>
      </w:r>
      <w:r>
        <w:rPr>
          <w:i/>
          <w:sz w:val="36"/>
          <w:szCs w:val="36"/>
          <w:rtl w:val="0"/>
        </w:rPr>
        <w:t xml:space="preserve"> </w:t>
      </w:r>
      <w:r>
        <w:rPr>
          <w:i/>
          <w:sz w:val="36"/>
          <w:szCs w:val="36"/>
          <w:u w:val="single"/>
          <w:rtl w:val="0"/>
        </w:rPr>
        <w:t>data = df[['Close']].values</w:t>
      </w:r>
    </w:p>
    <w:p w14:paraId="0000018C">
      <w:pPr>
        <w:spacing w:before="7" w:line="357" w:lineRule="auto"/>
        <w:ind w:left="2057" w:right="1249" w:firstLine="1099"/>
        <w:jc w:val="left"/>
        <w:rPr>
          <w:i/>
          <w:sz w:val="36"/>
          <w:szCs w:val="36"/>
        </w:rPr>
      </w:pPr>
      <w:r>
        <w:rPr>
          <w:i/>
          <w:sz w:val="36"/>
          <w:szCs w:val="36"/>
          <w:u w:val="single"/>
          <w:rtl w:val="0"/>
        </w:rPr>
        <w:t>scaler = MinMaxScaler()</w:t>
      </w:r>
      <w:r>
        <w:rPr>
          <w:i/>
          <w:sz w:val="36"/>
          <w:szCs w:val="36"/>
          <w:rtl w:val="0"/>
        </w:rPr>
        <w:t xml:space="preserve"> </w:t>
      </w:r>
      <w:r>
        <w:rPr>
          <w:i/>
          <w:sz w:val="36"/>
          <w:szCs w:val="36"/>
          <w:u w:val="single"/>
          <w:rtl w:val="0"/>
        </w:rPr>
        <w:t>scaled_data = scaler.fit_transform(data)</w:t>
      </w:r>
    </w:p>
    <w:p w14:paraId="0000018D">
      <w:pPr>
        <w:spacing w:before="0" w:line="400" w:lineRule="auto"/>
        <w:ind w:left="210" w:right="0" w:firstLine="0"/>
        <w:jc w:val="center"/>
        <w:rPr>
          <w:i/>
          <w:sz w:val="36"/>
          <w:szCs w:val="36"/>
        </w:rPr>
      </w:pPr>
      <w:r>
        <w:rPr>
          <w:i/>
          <w:sz w:val="36"/>
          <w:szCs w:val="36"/>
          <w:u w:val="single"/>
          <w:rtl w:val="0"/>
        </w:rPr>
        <w:t>def create_sequences(data, time_steps=60):</w:t>
      </w:r>
    </w:p>
    <w:p w14:paraId="0000018E">
      <w:pPr>
        <w:tabs>
          <w:tab w:val="left" w:pos="558"/>
        </w:tabs>
        <w:spacing w:before="196"/>
        <w:ind w:left="198" w:right="0" w:firstLine="0"/>
        <w:jc w:val="center"/>
        <w:rPr>
          <w:i/>
          <w:sz w:val="36"/>
          <w:szCs w:val="36"/>
        </w:rPr>
      </w:pPr>
      <w:r>
        <w:rPr>
          <w:i/>
          <w:sz w:val="36"/>
          <w:szCs w:val="36"/>
          <w:u w:val="single"/>
          <w:rtl w:val="0"/>
        </w:rPr>
        <w:tab/>
      </w:r>
      <w:r>
        <w:rPr>
          <w:i/>
          <w:sz w:val="36"/>
          <w:szCs w:val="36"/>
          <w:u w:val="single"/>
          <w:rtl w:val="0"/>
        </w:rPr>
        <w:t>X, y = [], []</w:t>
      </w:r>
    </w:p>
    <w:p w14:paraId="0000018F">
      <w:pPr>
        <w:tabs>
          <w:tab w:val="left" w:pos="566"/>
        </w:tabs>
        <w:spacing w:before="210"/>
        <w:ind w:left="206" w:right="0" w:firstLine="0"/>
        <w:jc w:val="center"/>
        <w:rPr>
          <w:i/>
          <w:sz w:val="36"/>
          <w:szCs w:val="36"/>
        </w:rPr>
      </w:pPr>
      <w:r>
        <w:rPr>
          <w:i/>
          <w:sz w:val="36"/>
          <w:szCs w:val="36"/>
          <w:u w:val="single"/>
          <w:rtl w:val="0"/>
        </w:rPr>
        <w:tab/>
      </w:r>
      <w:r>
        <w:rPr>
          <w:i/>
          <w:sz w:val="36"/>
          <w:szCs w:val="36"/>
          <w:u w:val="single"/>
          <w:rtl w:val="0"/>
        </w:rPr>
        <w:t>for i in range(time_steps, len(data)):</w:t>
      </w:r>
    </w:p>
    <w:p w14:paraId="00000190">
      <w:pPr>
        <w:tabs>
          <w:tab w:val="left" w:pos="942"/>
        </w:tabs>
        <w:spacing w:before="201"/>
        <w:ind w:left="222" w:right="0" w:firstLine="0"/>
        <w:jc w:val="center"/>
        <w:rPr>
          <w:i/>
          <w:sz w:val="36"/>
          <w:szCs w:val="36"/>
        </w:rPr>
      </w:pPr>
      <w:r>
        <w:rPr>
          <w:i/>
          <w:sz w:val="36"/>
          <w:szCs w:val="36"/>
          <w:u w:val="single"/>
          <w:rtl w:val="0"/>
        </w:rPr>
        <w:tab/>
      </w:r>
      <w:r>
        <w:rPr>
          <w:i/>
          <w:sz w:val="36"/>
          <w:szCs w:val="36"/>
          <w:u w:val="single"/>
          <w:rtl w:val="0"/>
        </w:rPr>
        <w:t>X.append(data[i-time_steps:i, 0])</w:t>
      </w:r>
    </w:p>
    <w:p w14:paraId="00000191">
      <w:pPr>
        <w:tabs>
          <w:tab w:val="left" w:pos="942"/>
        </w:tabs>
        <w:spacing w:before="200"/>
        <w:ind w:left="221" w:right="0" w:firstLine="0"/>
        <w:jc w:val="center"/>
        <w:rPr>
          <w:i/>
          <w:sz w:val="36"/>
          <w:szCs w:val="36"/>
        </w:rPr>
      </w:pPr>
      <w:r>
        <w:rPr>
          <w:i/>
          <w:sz w:val="36"/>
          <w:szCs w:val="36"/>
          <w:u w:val="single"/>
          <w:rtl w:val="0"/>
        </w:rPr>
        <w:tab/>
      </w:r>
      <w:r>
        <w:rPr>
          <w:i/>
          <w:sz w:val="36"/>
          <w:szCs w:val="36"/>
          <w:u w:val="single"/>
          <w:rtl w:val="0"/>
        </w:rPr>
        <w:t>y.append(data[i, 0])</w:t>
      </w:r>
    </w:p>
    <w:p w14:paraId="00000192">
      <w:pPr>
        <w:tabs>
          <w:tab w:val="left" w:pos="575"/>
        </w:tabs>
        <w:spacing w:before="206"/>
        <w:ind w:left="215" w:right="0" w:firstLine="0"/>
        <w:jc w:val="center"/>
        <w:rPr>
          <w:i/>
          <w:sz w:val="36"/>
          <w:szCs w:val="36"/>
        </w:rPr>
        <w:sectPr>
          <w:pgSz w:w="11910" w:h="16840"/>
          <w:pgMar w:top="1060" w:right="1133" w:bottom="280" w:left="992" w:header="360" w:footer="360" w:gutter="0"/>
          <w:cols w:space="720" w:num="1"/>
        </w:sectPr>
      </w:pPr>
      <w:r>
        <w:rPr>
          <w:i/>
          <w:sz w:val="36"/>
          <w:szCs w:val="36"/>
          <w:u w:val="single"/>
          <w:rtl w:val="0"/>
        </w:rPr>
        <w:tab/>
      </w:r>
      <w:r>
        <w:rPr>
          <w:i/>
          <w:sz w:val="36"/>
          <w:szCs w:val="36"/>
          <w:u w:val="single"/>
          <w:rtl w:val="0"/>
        </w:rPr>
        <w:t>return np.array(X), np.array(y)</w:t>
      </w:r>
    </w:p>
    <w:p w14:paraId="00000193">
      <w:pPr>
        <w:spacing w:before="59"/>
        <w:ind w:left="213" w:right="0" w:firstLine="0"/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23" name="Freefor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P+YK7ZAAAADQEAAA8AAAAAAAAAAQAgAAAAIgAAAGRycy9kb3du&#10;cmV2LnhtbFBLAQIUABQAAAAIAIdO4kDBPQq0cAIAAM4GAAAOAAAAAAAAAAEAIAAAACgBAABkcnMv&#10;ZTJvRG9jLnhtbFBLBQYAAAAABgAGAFkBAAAKBgAAAAA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i/>
          <w:sz w:val="36"/>
          <w:szCs w:val="36"/>
          <w:u w:val="single"/>
          <w:rtl w:val="0"/>
        </w:rPr>
        <w:t>X, y = create_sequences(scaled_data)</w:t>
      </w:r>
    </w:p>
    <w:p w14:paraId="00000194">
      <w:pPr>
        <w:spacing w:before="201"/>
        <w:ind w:left="217" w:right="0" w:firstLine="0"/>
        <w:jc w:val="center"/>
        <w:rPr>
          <w:i/>
          <w:sz w:val="36"/>
          <w:szCs w:val="36"/>
        </w:rPr>
      </w:pPr>
      <w:r>
        <w:rPr>
          <w:i/>
          <w:sz w:val="36"/>
          <w:szCs w:val="36"/>
          <w:u w:val="single"/>
          <w:rtl w:val="0"/>
        </w:rPr>
        <w:t>X = X.reshape((X.shape[0], X.shape[1], 1))</w:t>
      </w:r>
    </w:p>
    <w:p w14:paraId="0000019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9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56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97">
      <w:pPr>
        <w:spacing w:before="0"/>
        <w:ind w:left="170" w:right="0" w:firstLine="0"/>
        <w:jc w:val="left"/>
        <w:rPr>
          <w:b/>
          <w:i/>
          <w:sz w:val="24"/>
          <w:szCs w:val="24"/>
        </w:rPr>
      </w:pPr>
      <w:r>
        <w:rPr>
          <w:rFonts w:ascii="Quattrocento Sans" w:hAnsi="Quattrocento Sans" w:eastAsia="Quattrocento Sans" w:cs="Quattrocento Sans"/>
          <w:sz w:val="38"/>
          <w:szCs w:val="38"/>
          <w:rtl w:val="0"/>
        </w:rPr>
        <w:t xml:space="preserve">✅ </w:t>
      </w:r>
      <w:r>
        <w:rPr>
          <w:b/>
          <w:i/>
          <w:sz w:val="24"/>
          <w:szCs w:val="24"/>
          <w:rtl w:val="0"/>
        </w:rPr>
        <w:t>Step 3: Train-Test Split</w:t>
      </w:r>
    </w:p>
    <w:p w14:paraId="0000019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9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6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9A">
      <w:pPr>
        <w:spacing w:before="0" w:line="396" w:lineRule="auto"/>
        <w:ind w:left="3243" w:right="2896" w:firstLine="623"/>
        <w:jc w:val="left"/>
        <w:rPr>
          <w:i/>
          <w:sz w:val="24"/>
          <w:szCs w:val="24"/>
        </w:rPr>
      </w:pPr>
      <w:r>
        <w:rPr>
          <w:i/>
          <w:sz w:val="24"/>
          <w:szCs w:val="24"/>
          <w:u w:val="single"/>
          <w:rtl w:val="0"/>
        </w:rPr>
        <w:t>split = int(0.8 * len(X))</w:t>
      </w:r>
      <w:r>
        <w:rPr>
          <w:i/>
          <w:sz w:val="24"/>
          <w:szCs w:val="24"/>
          <w:rtl w:val="0"/>
        </w:rPr>
        <w:t xml:space="preserve"> </w:t>
      </w:r>
      <w:r>
        <w:rPr>
          <w:i/>
          <w:sz w:val="24"/>
          <w:szCs w:val="24"/>
          <w:u w:val="single"/>
          <w:rtl w:val="0"/>
        </w:rPr>
        <w:t>X_train, X_test = X[:split], X[split:]</w:t>
      </w:r>
      <w:r>
        <w:rPr>
          <w:i/>
          <w:sz w:val="24"/>
          <w:szCs w:val="24"/>
          <w:rtl w:val="0"/>
        </w:rPr>
        <w:t xml:space="preserve"> </w:t>
      </w:r>
      <w:r>
        <w:rPr>
          <w:i/>
          <w:sz w:val="24"/>
          <w:szCs w:val="24"/>
          <w:u w:val="single"/>
          <w:rtl w:val="0"/>
        </w:rPr>
        <w:t>y_train, y_test = y[:split], y[split:]</w:t>
      </w:r>
    </w:p>
    <w:p w14:paraId="0000019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3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 w14:paraId="0000019C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611"/>
        </w:tabs>
        <w:spacing w:before="0" w:after="0" w:line="240" w:lineRule="auto"/>
        <w:ind w:left="611" w:right="0" w:hanging="441"/>
        <w:jc w:val="left"/>
        <w:rPr>
          <w:b w:val="0"/>
          <w:i w:val="0"/>
          <w:smallCaps w:val="0"/>
          <w:strike w:val="0"/>
          <w:color w:val="00D26A"/>
          <w:sz w:val="29"/>
          <w:szCs w:val="29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Step 4: Build the LSTM Model</w:t>
      </w:r>
    </w:p>
    <w:p w14:paraId="0000019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 w14:paraId="0000019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 w14:paraId="0000019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 w14:paraId="000001A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 w14:paraId="000001A1">
      <w:pPr>
        <w:spacing w:before="0"/>
        <w:ind w:left="3906" w:right="0" w:firstLine="0"/>
        <w:jc w:val="left"/>
        <w:rPr>
          <w:i/>
          <w:sz w:val="24"/>
          <w:szCs w:val="24"/>
        </w:rPr>
      </w:pPr>
      <w:r>
        <w:rPr>
          <w:i/>
          <w:sz w:val="24"/>
          <w:szCs w:val="24"/>
          <w:u w:val="single"/>
          <w:rtl w:val="0"/>
        </w:rPr>
        <w:t>import tensorflow as tf</w:t>
      </w:r>
    </w:p>
    <w:p w14:paraId="000001A2">
      <w:pPr>
        <w:spacing w:before="185" w:line="396" w:lineRule="auto"/>
        <w:ind w:left="2134" w:right="1968" w:firstLine="561"/>
        <w:jc w:val="left"/>
        <w:rPr>
          <w:i/>
          <w:sz w:val="24"/>
          <w:szCs w:val="24"/>
        </w:rPr>
      </w:pPr>
      <w:r>
        <w:rPr>
          <w:i/>
          <w:sz w:val="24"/>
          <w:szCs w:val="24"/>
          <w:u w:val="single"/>
          <w:rtl w:val="0"/>
        </w:rPr>
        <w:t>from tensorflow.keras.models import Sequential</w:t>
      </w:r>
      <w:r>
        <w:rPr>
          <w:i/>
          <w:sz w:val="24"/>
          <w:szCs w:val="24"/>
          <w:rtl w:val="0"/>
        </w:rPr>
        <w:t xml:space="preserve"> </w:t>
      </w:r>
      <w:r>
        <w:rPr>
          <w:i/>
          <w:sz w:val="24"/>
          <w:szCs w:val="24"/>
          <w:u w:val="single"/>
          <w:rtl w:val="0"/>
        </w:rPr>
        <w:t>from tensorflow.keras.layers import LSTM, Dense, Dropout</w:t>
      </w:r>
    </w:p>
    <w:p w14:paraId="000001A3">
      <w:pPr>
        <w:spacing w:before="2"/>
        <w:ind w:left="3968" w:right="0" w:firstLine="0"/>
        <w:jc w:val="left"/>
        <w:rPr>
          <w:i/>
          <w:sz w:val="24"/>
          <w:szCs w:val="24"/>
        </w:rPr>
      </w:pPr>
      <w:r>
        <w:rPr>
          <w:i/>
          <w:sz w:val="24"/>
          <w:szCs w:val="24"/>
          <w:u w:val="single"/>
          <w:rtl w:val="0"/>
        </w:rPr>
        <w:t>model = Sequential([</w:t>
      </w:r>
    </w:p>
    <w:p w14:paraId="000001A4">
      <w:pPr>
        <w:spacing w:before="180"/>
        <w:ind w:left="210" w:right="0" w:firstLine="0"/>
        <w:jc w:val="center"/>
        <w:rPr>
          <w:i/>
          <w:sz w:val="24"/>
          <w:szCs w:val="24"/>
        </w:rPr>
      </w:pPr>
      <w:r>
        <w:rPr>
          <w:i/>
          <w:sz w:val="24"/>
          <w:szCs w:val="24"/>
          <w:u w:val="single"/>
          <w:rtl w:val="0"/>
        </w:rPr>
        <w:t xml:space="preserve">  LSTM(50, return_sequences=True, input_shape=(X_train.shape[1], 1)),</w:t>
      </w:r>
    </w:p>
    <w:p w14:paraId="000001A5">
      <w:pPr>
        <w:spacing w:before="184"/>
        <w:ind w:left="214" w:right="0" w:firstLine="0"/>
        <w:jc w:val="center"/>
        <w:rPr>
          <w:i/>
          <w:sz w:val="24"/>
          <w:szCs w:val="24"/>
        </w:rPr>
      </w:pPr>
      <w:r>
        <w:rPr>
          <w:i/>
          <w:sz w:val="24"/>
          <w:szCs w:val="24"/>
          <w:u w:val="single"/>
          <w:rtl w:val="0"/>
        </w:rPr>
        <w:t xml:space="preserve">  Dropout(0.2),</w:t>
      </w:r>
    </w:p>
    <w:p w14:paraId="000001A6">
      <w:pPr>
        <w:spacing w:before="181"/>
        <w:ind w:left="213" w:right="0" w:firstLine="0"/>
        <w:jc w:val="center"/>
        <w:rPr>
          <w:i/>
          <w:sz w:val="24"/>
          <w:szCs w:val="24"/>
        </w:rPr>
      </w:pPr>
      <w:r>
        <w:rPr>
          <w:i/>
          <w:sz w:val="24"/>
          <w:szCs w:val="24"/>
          <w:u w:val="single"/>
          <w:rtl w:val="0"/>
        </w:rPr>
        <w:t xml:space="preserve">  LSTM(50, return_sequences=False),</w:t>
      </w:r>
    </w:p>
    <w:p w14:paraId="000001A7">
      <w:pPr>
        <w:tabs>
          <w:tab w:val="left" w:pos="2300"/>
        </w:tabs>
        <w:spacing w:before="180" w:line="396" w:lineRule="auto"/>
        <w:ind w:left="2013" w:right="1809" w:firstLine="3"/>
        <w:jc w:val="center"/>
        <w:rPr>
          <w:i/>
          <w:sz w:val="24"/>
          <w:szCs w:val="24"/>
        </w:rPr>
        <w:sectPr>
          <w:pgSz w:w="11910" w:h="16840"/>
          <w:pgMar w:top="1060" w:right="1133" w:bottom="280" w:left="992" w:header="360" w:footer="360" w:gutter="0"/>
          <w:cols w:space="720" w:num="1"/>
        </w:sectPr>
      </w:pPr>
      <w:r>
        <w:rPr>
          <w:i/>
          <w:sz w:val="24"/>
          <w:szCs w:val="24"/>
          <w:u w:val="single"/>
          <w:rtl w:val="0"/>
        </w:rPr>
        <w:tab/>
      </w:r>
      <w:r>
        <w:rPr>
          <w:i/>
          <w:sz w:val="24"/>
          <w:szCs w:val="24"/>
          <w:u w:val="single"/>
          <w:rtl w:val="0"/>
        </w:rPr>
        <w:t>Dropout(0.2), Dense(1)])</w:t>
      </w:r>
      <w:r>
        <w:rPr>
          <w:i/>
          <w:sz w:val="24"/>
          <w:szCs w:val="24"/>
          <w:rtl w:val="0"/>
        </w:rPr>
        <w:t xml:space="preserve"> </w:t>
      </w:r>
      <w:r>
        <w:rPr>
          <w:i/>
          <w:sz w:val="24"/>
          <w:szCs w:val="24"/>
          <w:u w:val="single"/>
          <w:rtl w:val="0"/>
        </w:rPr>
        <w:t>model.compile(optimizer='adam', loss='mean_squared_error')</w:t>
      </w:r>
      <w:r>
        <w:rPr>
          <w:i/>
          <w:sz w:val="24"/>
          <w:szCs w:val="24"/>
          <w:rtl w:val="0"/>
        </w:rPr>
        <w:t xml:space="preserve"> </w:t>
      </w:r>
      <w:r>
        <w:rPr>
          <w:i/>
          <w:sz w:val="24"/>
          <w:szCs w:val="24"/>
          <w:u w:val="single"/>
          <w:rtl w:val="0"/>
        </w:rPr>
        <w:t>model.summary()</w:t>
      </w:r>
    </w:p>
    <w:p w14:paraId="000001A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30" name="Freeform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o/5grtkAAAANAQAADwAAAAAAAAABACAAAAAiAAAAZHJzL2Rvd25y&#10;ZXYueG1sUEsBAhQAFAAAAAgAh07iQHXxwmhvAgAAzgYAAA4AAAAAAAAAAQAgAAAAKAEAAGRycy9l&#10;Mm9Eb2MueG1sUEsFBgAAAAAGAAYAWQEAAAkGAAAAAA=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000001A9">
      <w:pPr>
        <w:pStyle w:val="4"/>
        <w:ind w:firstLine="170"/>
      </w:pPr>
      <w:bookmarkStart w:id="45" w:name="siq9pm6g62sn" w:colFirst="0" w:colLast="0"/>
      <w:bookmarkEnd w:id="45"/>
      <w:r>
        <w:rPr>
          <w:rFonts w:ascii="Quattrocento Sans" w:hAnsi="Quattrocento Sans" w:eastAsia="Quattrocento Sans" w:cs="Quattrocento Sans"/>
          <w:b w:val="0"/>
          <w:rtl w:val="0"/>
        </w:rPr>
        <w:t xml:space="preserve">✅ </w:t>
      </w:r>
      <w:r>
        <w:rPr>
          <w:rtl w:val="0"/>
        </w:rPr>
        <w:t>Step 5: Train the Model</w:t>
      </w:r>
    </w:p>
    <w:p w14:paraId="000001A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AB">
      <w:pPr>
        <w:spacing w:before="0" w:line="276" w:lineRule="auto"/>
        <w:ind w:left="2590" w:right="0" w:hanging="2253"/>
        <w:jc w:val="left"/>
        <w:rPr>
          <w:i/>
          <w:sz w:val="36"/>
          <w:szCs w:val="36"/>
        </w:rPr>
      </w:pPr>
      <w:r>
        <w:rPr>
          <w:i/>
          <w:sz w:val="36"/>
          <w:szCs w:val="36"/>
          <w:u w:val="single"/>
          <w:rtl w:val="0"/>
        </w:rPr>
        <w:t>history = model.fit(X_train, y_train, epochs=20, batch_size=32,</w:t>
      </w:r>
      <w:r>
        <w:rPr>
          <w:i/>
          <w:sz w:val="36"/>
          <w:szCs w:val="36"/>
          <w:rtl w:val="0"/>
        </w:rPr>
        <w:t xml:space="preserve"> </w:t>
      </w:r>
      <w:r>
        <w:rPr>
          <w:i/>
          <w:sz w:val="36"/>
          <w:szCs w:val="36"/>
          <w:u w:val="single"/>
          <w:rtl w:val="0"/>
        </w:rPr>
        <w:t>validation_data=(X_test, y_test))</w:t>
      </w:r>
    </w:p>
    <w:p w14:paraId="000001A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74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AD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663"/>
        </w:tabs>
        <w:spacing w:before="0" w:after="0" w:line="240" w:lineRule="auto"/>
        <w:ind w:left="663" w:right="0" w:hanging="493"/>
        <w:jc w:val="left"/>
        <w:rPr>
          <w:b w:val="0"/>
          <w:i w:val="0"/>
          <w:smallCaps w:val="0"/>
          <w:strike w:val="0"/>
          <w:color w:val="00D26A"/>
          <w:sz w:val="38"/>
          <w:szCs w:val="3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Step 6: Make Predictions and Invert Scaling</w:t>
      </w:r>
    </w:p>
    <w:p w14:paraId="000001A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8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AF">
      <w:pPr>
        <w:spacing w:before="0"/>
        <w:ind w:left="194" w:right="0" w:firstLine="2357"/>
        <w:jc w:val="left"/>
        <w:rPr>
          <w:i/>
          <w:sz w:val="36"/>
          <w:szCs w:val="36"/>
        </w:rPr>
      </w:pPr>
      <w:r>
        <w:rPr>
          <w:i/>
          <w:sz w:val="36"/>
          <w:szCs w:val="36"/>
          <w:u w:val="single"/>
          <w:rtl w:val="0"/>
        </w:rPr>
        <w:t>predicted = model.predict(X_test)</w:t>
      </w:r>
      <w:r>
        <w:rPr>
          <w:i/>
          <w:sz w:val="36"/>
          <w:szCs w:val="36"/>
          <w:rtl w:val="0"/>
        </w:rPr>
        <w:t xml:space="preserve"> </w:t>
      </w:r>
      <w:r>
        <w:rPr>
          <w:i/>
          <w:sz w:val="36"/>
          <w:szCs w:val="36"/>
          <w:u w:val="single"/>
          <w:rtl w:val="0"/>
        </w:rPr>
        <w:t>predicted_prices = scaler.inverse_transform(predicted.reshape(-1,</w:t>
      </w:r>
    </w:p>
    <w:p w14:paraId="000001B0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513"/>
        </w:tabs>
        <w:spacing w:before="66" w:after="0" w:line="240" w:lineRule="auto"/>
        <w:ind w:left="513" w:right="0" w:hanging="291"/>
        <w:jc w:val="center"/>
        <w:rPr>
          <w:smallCaps w:val="0"/>
          <w:strike w:val="0"/>
          <w:color w:val="000000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36"/>
          <w:szCs w:val="36"/>
          <w:u w:val="single"/>
          <w:shd w:val="clear" w:fill="auto"/>
          <w:vertAlign w:val="baseline"/>
          <w:rtl w:val="0"/>
        </w:rPr>
        <w:t>)</w:t>
      </w:r>
    </w:p>
    <w:p w14:paraId="000001B1">
      <w:pPr>
        <w:spacing w:before="201"/>
        <w:ind w:left="221" w:right="0" w:firstLine="0"/>
        <w:jc w:val="center"/>
        <w:rPr>
          <w:i/>
          <w:sz w:val="36"/>
          <w:szCs w:val="36"/>
        </w:rPr>
      </w:pPr>
      <w:r>
        <w:rPr>
          <w:i/>
          <w:sz w:val="36"/>
          <w:szCs w:val="36"/>
          <w:u w:val="single"/>
          <w:rtl w:val="0"/>
        </w:rPr>
        <w:t>real_prices = scaler.inverse_transform(y_test.reshape(-1, 1))</w:t>
      </w:r>
    </w:p>
    <w:p w14:paraId="000001B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B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B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5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B5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754"/>
        </w:tabs>
        <w:spacing w:before="0" w:after="0" w:line="240" w:lineRule="auto"/>
        <w:ind w:left="754" w:right="0" w:hanging="584"/>
        <w:jc w:val="left"/>
        <w:rPr>
          <w:b w:val="0"/>
          <w:i w:val="0"/>
          <w:smallCaps w:val="0"/>
          <w:strike w:val="0"/>
          <w:color w:val="00D26A"/>
          <w:sz w:val="38"/>
          <w:szCs w:val="3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Step 7: Plot the Predictions</w:t>
      </w:r>
    </w:p>
    <w:p w14:paraId="000001B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B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06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B8">
      <w:pPr>
        <w:spacing w:before="0" w:line="362" w:lineRule="auto"/>
        <w:ind w:left="3055" w:right="2843" w:firstLine="0"/>
        <w:jc w:val="center"/>
        <w:rPr>
          <w:i/>
          <w:sz w:val="32"/>
          <w:szCs w:val="32"/>
        </w:rPr>
      </w:pPr>
      <w:r>
        <w:rPr>
          <w:i/>
          <w:sz w:val="32"/>
          <w:szCs w:val="32"/>
          <w:u w:val="single"/>
          <w:rtl w:val="0"/>
        </w:rPr>
        <w:t>import matplotlib.pyplot as plt</w:t>
      </w:r>
      <w:r>
        <w:rPr>
          <w:i/>
          <w:sz w:val="32"/>
          <w:szCs w:val="32"/>
          <w:rtl w:val="0"/>
        </w:rPr>
        <w:t xml:space="preserve"> </w:t>
      </w:r>
      <w:r>
        <w:rPr>
          <w:i/>
          <w:sz w:val="32"/>
          <w:szCs w:val="32"/>
          <w:u w:val="single"/>
          <w:rtl w:val="0"/>
        </w:rPr>
        <w:t>plt.figure(figsize=(12,6))</w:t>
      </w:r>
    </w:p>
    <w:p w14:paraId="000001B9">
      <w:pPr>
        <w:spacing w:before="2" w:line="364" w:lineRule="auto"/>
        <w:ind w:left="606" w:right="405" w:firstLine="2"/>
        <w:jc w:val="center"/>
        <w:rPr>
          <w:i/>
          <w:sz w:val="32"/>
          <w:szCs w:val="32"/>
        </w:rPr>
      </w:pPr>
      <w:r>
        <w:rPr>
          <w:i/>
          <w:sz w:val="32"/>
          <w:szCs w:val="32"/>
          <w:u w:val="single"/>
          <w:rtl w:val="0"/>
        </w:rPr>
        <w:t>plt.plot(real_prices, color='blue', label='Actual Stock Price')</w:t>
      </w:r>
      <w:r>
        <w:rPr>
          <w:i/>
          <w:sz w:val="32"/>
          <w:szCs w:val="32"/>
          <w:rtl w:val="0"/>
        </w:rPr>
        <w:t xml:space="preserve"> </w:t>
      </w:r>
      <w:r>
        <w:rPr>
          <w:i/>
          <w:sz w:val="32"/>
          <w:szCs w:val="32"/>
          <w:u w:val="single"/>
          <w:rtl w:val="0"/>
        </w:rPr>
        <w:t>plt.plot(predicted_prices, color='red', label='Predicted Stock Price')</w:t>
      </w:r>
      <w:r>
        <w:rPr>
          <w:i/>
          <w:sz w:val="32"/>
          <w:szCs w:val="32"/>
          <w:rtl w:val="0"/>
        </w:rPr>
        <w:t xml:space="preserve"> </w:t>
      </w:r>
      <w:r>
        <w:rPr>
          <w:i/>
          <w:sz w:val="32"/>
          <w:szCs w:val="32"/>
          <w:u w:val="single"/>
          <w:rtl w:val="0"/>
        </w:rPr>
        <w:t>plt.title('Stock Price Prediction')</w:t>
      </w:r>
    </w:p>
    <w:p w14:paraId="000001BA">
      <w:pPr>
        <w:spacing w:before="0" w:line="364" w:lineRule="auto"/>
        <w:ind w:left="3891" w:right="3676" w:hanging="1"/>
        <w:jc w:val="center"/>
        <w:rPr>
          <w:i/>
          <w:sz w:val="32"/>
          <w:szCs w:val="32"/>
        </w:rPr>
        <w:sectPr>
          <w:pgSz w:w="11910" w:h="16840"/>
          <w:pgMar w:top="1120" w:right="1133" w:bottom="280" w:left="992" w:header="360" w:footer="360" w:gutter="0"/>
          <w:cols w:space="720" w:num="1"/>
        </w:sectPr>
      </w:pPr>
      <w:r>
        <w:rPr>
          <w:i/>
          <w:sz w:val="32"/>
          <w:szCs w:val="32"/>
          <w:u w:val="single"/>
          <w:rtl w:val="0"/>
        </w:rPr>
        <w:t>plt.xlabel('Time')</w:t>
      </w:r>
      <w:r>
        <w:rPr>
          <w:i/>
          <w:sz w:val="32"/>
          <w:szCs w:val="32"/>
          <w:rtl w:val="0"/>
        </w:rPr>
        <w:t xml:space="preserve"> </w:t>
      </w:r>
      <w:r>
        <w:rPr>
          <w:i/>
          <w:sz w:val="32"/>
          <w:szCs w:val="32"/>
          <w:u w:val="single"/>
          <w:rtl w:val="0"/>
        </w:rPr>
        <w:t>plt.ylabel('Price')</w:t>
      </w:r>
      <w:r>
        <w:rPr>
          <w:i/>
          <w:sz w:val="32"/>
          <w:szCs w:val="32"/>
          <w:rtl w:val="0"/>
        </w:rPr>
        <w:t xml:space="preserve"> </w:t>
      </w:r>
      <w:r>
        <w:rPr>
          <w:i/>
          <w:sz w:val="32"/>
          <w:szCs w:val="32"/>
          <w:u w:val="single"/>
          <w:rtl w:val="0"/>
        </w:rPr>
        <w:t>plt.legend()</w:t>
      </w:r>
    </w:p>
    <w:p w14:paraId="000001BB">
      <w:pPr>
        <w:spacing w:before="63"/>
        <w:ind w:left="218" w:right="0" w:firstLine="0"/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5690" cy="9248775"/>
                          <a:chOff x="0" y="0"/>
                          <a:chExt cx="6155690" cy="924877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6155690" cy="924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5690" h="9248775">
                                <a:moveTo>
                                  <a:pt x="6155182" y="0"/>
                                </a:moveTo>
                                <a:lnTo>
                                  <a:pt x="6152134" y="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9245562"/>
                                </a:lnTo>
                                <a:lnTo>
                                  <a:pt x="3048" y="9245562"/>
                                </a:lnTo>
                                <a:lnTo>
                                  <a:pt x="3048" y="254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9245562"/>
                                </a:lnTo>
                                <a:lnTo>
                                  <a:pt x="0" y="9248597"/>
                                </a:lnTo>
                                <a:lnTo>
                                  <a:pt x="6155182" y="9248597"/>
                                </a:lnTo>
                                <a:lnTo>
                                  <a:pt x="6155182" y="9245600"/>
                                </a:lnTo>
                                <a:lnTo>
                                  <a:pt x="6155182" y="2540"/>
                                </a:lnTo>
                                <a:lnTo>
                                  <a:pt x="6155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30" y="1636776"/>
                            <a:ext cx="5960110" cy="5906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.9pt;margin-top:56.9pt;height:728.25pt;width:484.7pt;mso-position-horizontal-relative:page;mso-position-vertical-relative:page;z-index:-251657216;mso-width-relative:page;mso-height-relative:page;" coordsize="6155690,9248775" o:gfxdata="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">
                <o:lock v:ext="edit" aspectratio="f"/>
                <v:shape id="Graphic 35" o:spid="_x0000_s1026" o:spt="100" style="position:absolute;left:0;top:0;height:9248775;width:6155690;" fillcolor="#000000" filled="t" stroked="f" coordsize="6155690,9248775" o:gfxdata="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Wv2m2/&#10;AAAA2wAAAA8AAAAAAAAAAQAgAAAAIgAAAGRycy9kb3ducmV2LnhtbFBLAQIUABQAAAAIAIdO4kAz&#10;LwWeOwAAADkAAAAQAAAAAAAAAAEAIAAAAA4BAABkcnMvc2hhcGV4bWwueG1sUEsFBgAAAAAGAAYA&#10;WwEAALgDAAAAAA==&#10;" path="m6155182,0l6152134,0,6152134,2540,6152134,9245562,3048,9245562,3048,2540,6152134,2540,6152134,0,0,0,0,2540,0,9245562,0,9248597,6155182,9248597,6155182,9245600,6155182,2540,615518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6" o:spid="_x0000_s1026" o:spt="75" type="#_x0000_t75" style="position:absolute;left:49530;top:1636776;height:5906770;width:5960110;" filled="f" o:preferrelative="t" stroked="f" coordsize="21600,21600" o:gfxdata="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Sm8o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1" o:title=""/>
                  <o:lock v:ext="edit" aspectratio="f"/>
                </v:shape>
              </v:group>
            </w:pict>
          </mc:Fallback>
        </mc:AlternateContent>
      </w:r>
      <w:r>
        <w:rPr>
          <w:i/>
          <w:sz w:val="32"/>
          <w:szCs w:val="32"/>
          <w:u w:val="single"/>
          <w:rtl w:val="0"/>
        </w:rPr>
        <w:t>plt.show()</w:t>
      </w:r>
    </w:p>
    <w:p w14:paraId="000001B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54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</w:p>
    <w:p w14:paraId="000001B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06"/>
        </w:tabs>
        <w:spacing w:before="0" w:after="0" w:line="240" w:lineRule="auto"/>
        <w:ind w:left="806" w:right="0" w:hanging="636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709FCF"/>
          <w:sz w:val="44"/>
          <w:szCs w:val="44"/>
          <w:shd w:val="clear" w:fill="auto"/>
          <w:vertAlign w:val="baseline"/>
        </w:rPr>
        <w:sectPr>
          <w:pgSz w:w="11910" w:h="16840"/>
          <w:pgMar w:top="1060" w:right="1133" w:bottom="280" w:left="992" w:header="360" w:footer="360" w:gutter="0"/>
          <w:cols w:space="720" w:num="1"/>
        </w:sectPr>
      </w:pP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709FCF"/>
          <w:sz w:val="44"/>
          <w:szCs w:val="44"/>
          <w:u w:val="none"/>
          <w:shd w:val="clear" w:fill="auto"/>
          <w:vertAlign w:val="baseline"/>
          <w:rtl w:val="0"/>
        </w:rPr>
        <w:t>Model Evaluation</w:t>
      </w:r>
    </w:p>
    <w:p w14:paraId="000001B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17"/>
          <w:szCs w:val="17"/>
          <w:u w:val="none"/>
          <w:shd w:val="clear" w:fill="auto"/>
          <w:vertAlign w:val="baseline"/>
        </w:rPr>
        <w:sectPr>
          <w:pgSz w:w="11910" w:h="16840"/>
          <w:pgMar w:top="1100" w:right="1133" w:bottom="280" w:left="992" w:header="360" w:footer="360" w:gutter="0"/>
          <w:cols w:space="720" w:num="1"/>
        </w:sectPr>
      </w:pP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17"/>
          <w:szCs w:val="17"/>
          <w:u w:val="none"/>
          <w:shd w:val="clear" w:fill="auto"/>
          <w:vertAlign w:val="baseline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721360</wp:posOffset>
                </wp:positionH>
                <wp:positionV relativeFrom="page">
                  <wp:posOffset>711200</wp:posOffset>
                </wp:positionV>
                <wp:extent cx="6155055" cy="9248775"/>
                <wp:effectExtent l="0" t="0" r="0" b="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5055" cy="9248775"/>
                          <a:chOff x="0" y="0"/>
                          <a:chExt cx="6155055" cy="9248775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42" y="15532"/>
                            <a:ext cx="6071362" cy="9116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6155055" cy="924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5055" h="9248775">
                                <a:moveTo>
                                  <a:pt x="6155055" y="9245625"/>
                                </a:moveTo>
                                <a:lnTo>
                                  <a:pt x="0" y="9245625"/>
                                </a:lnTo>
                                <a:lnTo>
                                  <a:pt x="0" y="9248661"/>
                                </a:lnTo>
                                <a:lnTo>
                                  <a:pt x="6155055" y="9248661"/>
                                </a:lnTo>
                                <a:lnTo>
                                  <a:pt x="6155055" y="9245625"/>
                                </a:lnTo>
                                <a:close/>
                              </a:path>
                              <a:path w="6155055" h="9248775">
                                <a:moveTo>
                                  <a:pt x="61550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9245600"/>
                                </a:lnTo>
                                <a:lnTo>
                                  <a:pt x="3048" y="9245600"/>
                                </a:lnTo>
                                <a:lnTo>
                                  <a:pt x="3048" y="254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9245600"/>
                                </a:lnTo>
                                <a:lnTo>
                                  <a:pt x="6155055" y="9245600"/>
                                </a:lnTo>
                                <a:lnTo>
                                  <a:pt x="6155055" y="2540"/>
                                </a:lnTo>
                                <a:lnTo>
                                  <a:pt x="6155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.8pt;margin-top:56pt;height:728.25pt;width:484.65pt;mso-position-horizontal-relative:page;mso-position-vertical-relative:page;z-index:251659264;mso-width-relative:page;mso-height-relative:page;" coordsize="6155055,9248775" o:gfxdata="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">
                <o:lock v:ext="edit" aspectratio="f"/>
                <v:shape id="Image 38" o:spid="_x0000_s1026" o:spt="75" type="#_x0000_t75" style="position:absolute;left:39242;top:15532;height:9116695;width:6071362;" filled="f" o:preferrelative="t" stroked="f" coordsize="21600,21600" o:gfxdata="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tdww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" o:title=""/>
                  <o:lock v:ext="edit" aspectratio="f"/>
                </v:shape>
                <v:shape id="Graphic 39" o:spid="_x0000_s1026" o:spt="100" style="position:absolute;left:0;top:0;height:9248775;width:6155055;" fillcolor="#000000" filled="t" stroked="f" coordsize="6155055,9248775" o:gfxdata="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bQGCL4A&#10;AADbAAAADwAAAAAAAAABACAAAAAiAAAAZHJzL2Rvd25yZXYueG1sUEsBAhQAFAAAAAgAh07iQDMv&#10;BZ47AAAAOQAAABAAAAAAAAAAAQAgAAAADQEAAGRycy9zaGFwZXhtbC54bWxQSwUGAAAAAAYABgBb&#10;AQAAtwMAAAAA&#10;" path="m6155055,9245625l0,9245625,0,9248661,6155055,9248661,6155055,9245625xem6155055,0l0,0,0,2540,0,9245600,3048,9245600,3048,2540,6152134,2540,6152134,9245600,6155055,9245600,6155055,2540,615505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</w:p>
    <w:p w14:paraId="000001B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19"/>
          <w:szCs w:val="19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19"/>
          <w:szCs w:val="19"/>
          <w:u w:val="none"/>
          <w:shd w:val="clear" w:fill="auto"/>
          <w:vertAlign w:val="baseline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721995</wp:posOffset>
                </wp:positionH>
                <wp:positionV relativeFrom="page">
                  <wp:posOffset>711200</wp:posOffset>
                </wp:positionV>
                <wp:extent cx="6155055" cy="9248775"/>
                <wp:effectExtent l="0" t="0" r="0" b="0"/>
                <wp:wrapNone/>
                <wp:docPr id="40" name="Freeform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055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055" h="9248775">
                              <a:moveTo>
                                <a:pt x="6155055" y="9245625"/>
                              </a:moveTo>
                              <a:lnTo>
                                <a:pt x="0" y="9245625"/>
                              </a:lnTo>
                              <a:lnTo>
                                <a:pt x="0" y="9248661"/>
                              </a:lnTo>
                              <a:lnTo>
                                <a:pt x="6155055" y="9248661"/>
                              </a:lnTo>
                              <a:lnTo>
                                <a:pt x="6155055" y="9245625"/>
                              </a:lnTo>
                              <a:close/>
                            </a:path>
                            <a:path w="6155055" h="9248775">
                              <a:moveTo>
                                <a:pt x="6155055" y="0"/>
                              </a:move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600"/>
                              </a:lnTo>
                              <a:lnTo>
                                <a:pt x="3048" y="9245600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600"/>
                              </a:lnTo>
                              <a:lnTo>
                                <a:pt x="6155055" y="9245600"/>
                              </a:lnTo>
                              <a:lnTo>
                                <a:pt x="6155055" y="2540"/>
                              </a:lnTo>
                              <a:lnTo>
                                <a:pt x="6155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85pt;margin-top:56pt;height:728.25pt;width:484.65pt;mso-position-horizontal-relative:page;mso-position-vertical-relative:page;z-index:-251657216;mso-width-relative:page;mso-height-relative:page;" fillcolor="#000000" filled="t" stroked="f" coordsize="6155055,9248775" o:gfxdata="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a11MjtoAAAANAQAADwAAAAAAAAABACAAAAAiAAAA&#10;ZHJzL2Rvd25yZXYueG1sUEsBAhQAFAAAAAgAh07iQBFkwpF3AgAADgcAAA4AAAAAAAAAAQAgAAAA&#10;KQEAAGRycy9lMm9Eb2MueG1sUEsFBgAAAAAGAAYAWQEAABIGAAAAAA==&#10;" path="m6155055,9245625l0,9245625,0,9248661,6155055,9248661,6155055,9245625xem6155055,0l0,0,0,2540,0,9245600,3048,9245600,3048,2540,6152134,2540,6152134,9245600,6155055,9245600,6155055,2540,6155055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000001C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583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sectPr>
          <w:pgSz w:w="11910" w:h="16840"/>
          <w:pgMar w:top="1100" w:right="1133" w:bottom="280" w:left="992" w:header="360" w:footer="360" w:gutter="0"/>
          <w:cols w:space="720" w:num="1"/>
        </w:sect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5536565" cy="8938260"/>
            <wp:effectExtent l="0" t="0" r="0" b="0"/>
            <wp:docPr id="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893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C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32"/>
        </w:tabs>
        <w:spacing w:before="66" w:after="0" w:line="240" w:lineRule="auto"/>
        <w:ind w:left="832" w:right="0" w:hanging="662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4470C4"/>
          <w:sz w:val="44"/>
          <w:szCs w:val="44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055" cy="9248775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5055" cy="9248775"/>
                          <a:chOff x="0" y="0"/>
                          <a:chExt cx="6155055" cy="924877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63" y="88620"/>
                            <a:ext cx="1789938" cy="2761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36" y="2387980"/>
                            <a:ext cx="6122543" cy="1496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6155055" cy="924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5055" h="9248775">
                                <a:moveTo>
                                  <a:pt x="6155055" y="9245625"/>
                                </a:moveTo>
                                <a:lnTo>
                                  <a:pt x="0" y="9245625"/>
                                </a:lnTo>
                                <a:lnTo>
                                  <a:pt x="0" y="9248661"/>
                                </a:lnTo>
                                <a:lnTo>
                                  <a:pt x="6155055" y="9248661"/>
                                </a:lnTo>
                                <a:lnTo>
                                  <a:pt x="6155055" y="9245625"/>
                                </a:lnTo>
                                <a:close/>
                              </a:path>
                              <a:path w="6155055" h="9248775">
                                <a:moveTo>
                                  <a:pt x="61550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9245600"/>
                                </a:lnTo>
                                <a:lnTo>
                                  <a:pt x="3048" y="9245600"/>
                                </a:lnTo>
                                <a:lnTo>
                                  <a:pt x="3048" y="254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9245600"/>
                                </a:lnTo>
                                <a:lnTo>
                                  <a:pt x="6155055" y="9245600"/>
                                </a:lnTo>
                                <a:lnTo>
                                  <a:pt x="6155055" y="2540"/>
                                </a:lnTo>
                                <a:lnTo>
                                  <a:pt x="6155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.9pt;margin-top:56.9pt;height:728.25pt;width:484.65pt;mso-position-horizontal-relative:page;mso-position-vertical-relative:page;z-index:-251657216;mso-width-relative:page;mso-height-relative:page;" coordsize="6155055,9248775" o:gfxdata="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">
                <o:lock v:ext="edit" aspectratio="f"/>
                <v:shape id="Image 43" o:spid="_x0000_s1026" o:spt="75" type="#_x0000_t75" style="position:absolute;left:38163;top:88620;height:276123;width:1789938;" filled="f" o:preferrelative="t" stroked="f" coordsize="21600,21600" o:gfxdata="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Nlx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f"/>
                </v:shape>
                <v:shape id="Image 44" o:spid="_x0000_s1026" o:spt="75" type="#_x0000_t75" style="position:absolute;left:15836;top:2387980;height:1496187;width:6122543;" filled="f" o:preferrelative="t" stroked="f" coordsize="21600,21600" o:gfxdata="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W352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" o:title=""/>
                  <o:lock v:ext="edit" aspectratio="f"/>
                </v:shape>
                <v:shape id="Graphic 45" o:spid="_x0000_s1026" o:spt="100" style="position:absolute;left:0;top:0;height:9248775;width:6155055;" fillcolor="#000000" filled="t" stroked="f" coordsize="6155055,9248775" o:gfxdata="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/39wvQAA&#10;ANsAAAAPAAAAAAAAAAEAIAAAACIAAABkcnMvZG93bnJldi54bWxQSwECFAAUAAAACACHTuJAMy8F&#10;njsAAAA5AAAAEAAAAAAAAAABACAAAAAMAQAAZHJzL3NoYXBleG1sLnhtbFBLBQYAAAAABgAGAFsB&#10;AAC2AwAAAAA=&#10;" path="m6155055,9245625l0,9245625,0,9248661,6155055,9248661,6155055,9245625xem6155055,0l0,0,0,2540,0,9245600,3048,9245600,3048,2540,6152134,2540,6152134,9245600,6155055,9245600,6155055,2540,615505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4470C4"/>
          <w:sz w:val="44"/>
          <w:szCs w:val="44"/>
          <w:u w:val="none"/>
          <w:shd w:val="clear" w:fill="auto"/>
          <w:vertAlign w:val="baseline"/>
          <w:rtl w:val="0"/>
        </w:rPr>
        <w:t>Deployment</w:t>
      </w:r>
    </w:p>
    <w:p w14:paraId="000001C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C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8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C4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90"/>
        </w:tabs>
        <w:spacing w:before="0" w:after="0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Deployment Method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 Gradio Interface</w:t>
      </w:r>
    </w:p>
    <w:p w14:paraId="000001C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C6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90"/>
        </w:tabs>
        <w:spacing w:before="0" w:after="0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Public Link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fldChar w:fldCharType="begin"/>
      </w:r>
      <w:r>
        <w:instrText xml:space="preserve"> HYPERLINK "https://b3b6b9e55e8e768d27.gradio.live/" \h </w:instrText>
      </w:r>
      <w:r>
        <w:fldChar w:fldCharType="separate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461C1"/>
          <w:sz w:val="24"/>
          <w:szCs w:val="24"/>
          <w:u w:val="single"/>
          <w:shd w:val="clear" w:fill="auto"/>
          <w:vertAlign w:val="baseline"/>
          <w:rtl w:val="0"/>
        </w:rPr>
        <w:t>https://b3b6b9e55e8e768d27.gradio.live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461C1"/>
          <w:sz w:val="24"/>
          <w:szCs w:val="24"/>
          <w:u w:val="single"/>
          <w:shd w:val="clear" w:fill="auto"/>
          <w:vertAlign w:val="baseline"/>
          <w:rtl w:val="0"/>
        </w:rPr>
        <w:fldChar w:fldCharType="end"/>
      </w:r>
    </w:p>
    <w:p w14:paraId="000001C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C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1C9">
      <w:pPr>
        <w:spacing w:before="1"/>
        <w:ind w:left="650" w:right="0" w:firstLine="0"/>
        <w:jc w:val="left"/>
        <w:rPr>
          <w:sz w:val="24"/>
          <w:szCs w:val="24"/>
        </w:rPr>
        <w:sectPr>
          <w:pgSz w:w="11910" w:h="16840"/>
          <w:pgMar w:top="1060" w:right="1133" w:bottom="280" w:left="992" w:header="360" w:footer="360" w:gutter="0"/>
          <w:cols w:space="720" w:num="1"/>
        </w:sectPr>
      </w:pPr>
      <w:r>
        <w:rPr>
          <w:b/>
          <w:sz w:val="24"/>
          <w:szCs w:val="24"/>
          <w:rtl w:val="0"/>
        </w:rPr>
        <w:t>UI Screenshot</w:t>
      </w:r>
      <w:r>
        <w:rPr>
          <w:sz w:val="24"/>
          <w:szCs w:val="24"/>
          <w:rtl w:val="0"/>
        </w:rPr>
        <w:t>:</w:t>
      </w:r>
    </w:p>
    <w:p w14:paraId="000001CA">
      <w:pPr>
        <w:pStyle w:val="2"/>
        <w:numPr>
          <w:ilvl w:val="0"/>
          <w:numId w:val="1"/>
        </w:numPr>
        <w:tabs>
          <w:tab w:val="left" w:pos="831"/>
        </w:tabs>
        <w:spacing w:before="66" w:after="0" w:line="240" w:lineRule="auto"/>
        <w:ind w:left="831" w:right="0" w:hanging="661"/>
        <w:jc w:val="left"/>
        <w:rPr>
          <w:color w:val="5783AE"/>
        </w:rPr>
      </w:pP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46" name="Freeform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P+YK7ZAAAADQEAAA8AAAAAAAAAAQAgAAAAIgAAAGRycy9kb3du&#10;cmV2LnhtbFBLAQIUABQAAAAIAIdO4kBJRPCgcAIAAM4GAAAOAAAAAAAAAAEAIAAAACgBAABkcnMv&#10;ZTJvRG9jLnhtbFBLBQYAAAAABgAGAFkBAAAKBgAAAAA=&#10;" path="m6155182,0l6152134,0,6152134,2540,6152134,9245562,3048,9245562,3048,2540,6152134,2540,6152134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bookmarkStart w:id="46" w:name="xr22omj8n05i" w:colFirst="0" w:colLast="0"/>
      <w:bookmarkEnd w:id="46"/>
      <w:r>
        <w:rPr>
          <w:color w:val="5783AE"/>
          <w:rtl w:val="0"/>
        </w:rPr>
        <w:t>Source Code</w:t>
      </w:r>
    </w:p>
    <w:p w14:paraId="000001C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C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3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CD">
      <w:pPr>
        <w:pStyle w:val="5"/>
        <w:numPr>
          <w:ilvl w:val="0"/>
          <w:numId w:val="13"/>
        </w:numPr>
        <w:tabs>
          <w:tab w:val="left" w:pos="3443"/>
        </w:tabs>
        <w:spacing w:before="0" w:after="0" w:line="240" w:lineRule="auto"/>
        <w:ind w:left="3443" w:right="0" w:hanging="228"/>
        <w:jc w:val="left"/>
        <w:rPr>
          <w:sz w:val="34"/>
          <w:szCs w:val="34"/>
        </w:rPr>
      </w:pPr>
      <w:bookmarkStart w:id="47" w:name="cqtmlkacsb8f" w:colFirst="0" w:colLast="0"/>
      <w:bookmarkEnd w:id="47"/>
      <w:r>
        <w:rPr>
          <w:sz w:val="34"/>
          <w:szCs w:val="34"/>
          <w:u w:val="single"/>
          <w:rtl w:val="0"/>
        </w:rPr>
        <w:t xml:space="preserve"> </w:t>
      </w:r>
      <w:r>
        <w:rPr>
          <w:u w:val="single"/>
          <w:rtl w:val="0"/>
        </w:rPr>
        <w:t>Upload the Dataset</w:t>
      </w:r>
    </w:p>
    <w:p w14:paraId="000001C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30"/>
          <w:szCs w:val="30"/>
          <w:u w:val="none"/>
          <w:shd w:val="clear" w:fill="auto"/>
          <w:vertAlign w:val="baseline"/>
        </w:rPr>
      </w:pPr>
    </w:p>
    <w:p w14:paraId="000001C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4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30"/>
          <w:szCs w:val="30"/>
          <w:u w:val="none"/>
          <w:shd w:val="clear" w:fill="auto"/>
          <w:vertAlign w:val="baseline"/>
        </w:rPr>
      </w:pPr>
    </w:p>
    <w:p w14:paraId="000001D0">
      <w:pPr>
        <w:spacing w:before="0" w:line="366" w:lineRule="auto"/>
        <w:ind w:left="0" w:right="223" w:firstLine="0"/>
        <w:jc w:val="center"/>
        <w:rPr>
          <w:rFonts w:ascii="Calibri" w:hAnsi="Calibri" w:eastAsia="Calibri" w:cs="Calibri"/>
          <w:b/>
          <w:i/>
          <w:sz w:val="30"/>
          <w:szCs w:val="30"/>
        </w:rPr>
      </w:pPr>
      <w:r>
        <w:rPr>
          <w:rFonts w:ascii="Calibri" w:hAnsi="Calibri" w:eastAsia="Calibri" w:cs="Calibri"/>
          <w:b/>
          <w:i/>
          <w:sz w:val="30"/>
          <w:szCs w:val="30"/>
          <w:u w:val="single"/>
          <w:rtl w:val="0"/>
        </w:rPr>
        <w:t>from google.colab import files</w:t>
      </w:r>
    </w:p>
    <w:p w14:paraId="000001D1">
      <w:pPr>
        <w:spacing w:before="0" w:line="366" w:lineRule="auto"/>
        <w:ind w:left="213" w:right="0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sz w:val="30"/>
          <w:szCs w:val="30"/>
          <w:rtl w:val="0"/>
        </w:rPr>
        <w:t>uploaded = files.upload()</w:t>
      </w:r>
    </w:p>
    <w:p w14:paraId="000001D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30"/>
          <w:szCs w:val="30"/>
          <w:u w:val="none"/>
          <w:shd w:val="clear" w:fill="auto"/>
          <w:vertAlign w:val="baseline"/>
        </w:rPr>
      </w:pPr>
    </w:p>
    <w:p w14:paraId="000001D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56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30"/>
          <w:szCs w:val="30"/>
          <w:u w:val="none"/>
          <w:shd w:val="clear" w:fill="auto"/>
          <w:vertAlign w:val="baseline"/>
        </w:rPr>
      </w:pPr>
    </w:p>
    <w:p w14:paraId="000001D4">
      <w:pPr>
        <w:pStyle w:val="5"/>
        <w:numPr>
          <w:ilvl w:val="0"/>
          <w:numId w:val="13"/>
        </w:numPr>
        <w:tabs>
          <w:tab w:val="left" w:pos="3606"/>
        </w:tabs>
        <w:spacing w:before="0" w:after="0" w:line="240" w:lineRule="auto"/>
        <w:ind w:left="3606" w:right="0" w:hanging="228"/>
        <w:jc w:val="left"/>
        <w:rPr>
          <w:sz w:val="34"/>
          <w:szCs w:val="34"/>
        </w:rPr>
      </w:pPr>
      <w:bookmarkStart w:id="48" w:name="58xis8idxffq" w:colFirst="0" w:colLast="0"/>
      <w:bookmarkEnd w:id="48"/>
      <w:r>
        <w:rPr>
          <w:sz w:val="34"/>
          <w:szCs w:val="34"/>
          <w:u w:val="single"/>
          <w:rtl w:val="0"/>
        </w:rPr>
        <w:t xml:space="preserve"> </w:t>
      </w:r>
      <w:r>
        <w:rPr>
          <w:u w:val="single"/>
          <w:rtl w:val="0"/>
        </w:rPr>
        <w:t>Load the Dataset</w:t>
      </w:r>
    </w:p>
    <w:p w14:paraId="000001D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30"/>
          <w:szCs w:val="30"/>
          <w:u w:val="none"/>
          <w:shd w:val="clear" w:fill="auto"/>
          <w:vertAlign w:val="baseline"/>
        </w:rPr>
      </w:pPr>
    </w:p>
    <w:p w14:paraId="000001D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30"/>
          <w:szCs w:val="30"/>
          <w:u w:val="none"/>
          <w:shd w:val="clear" w:fill="auto"/>
          <w:vertAlign w:val="baseline"/>
        </w:rPr>
      </w:pPr>
    </w:p>
    <w:p w14:paraId="000001D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6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30"/>
          <w:szCs w:val="30"/>
          <w:u w:val="none"/>
          <w:shd w:val="clear" w:fill="auto"/>
          <w:vertAlign w:val="baseline"/>
        </w:rPr>
      </w:pPr>
    </w:p>
    <w:p w14:paraId="000001D8">
      <w:pPr>
        <w:spacing w:before="0"/>
        <w:ind w:left="3526" w:right="0" w:firstLine="0"/>
        <w:jc w:val="left"/>
        <w:rPr>
          <w:rFonts w:ascii="Calibri" w:hAnsi="Calibri" w:eastAsia="Calibri" w:cs="Calibri"/>
          <w:b/>
          <w:i/>
          <w:sz w:val="30"/>
          <w:szCs w:val="30"/>
        </w:rPr>
      </w:pPr>
      <w:r>
        <w:rPr>
          <w:rFonts w:ascii="Calibri" w:hAnsi="Calibri" w:eastAsia="Calibri" w:cs="Calibri"/>
          <w:b/>
          <w:i/>
          <w:sz w:val="30"/>
          <w:szCs w:val="30"/>
          <w:u w:val="single"/>
          <w:rtl w:val="0"/>
        </w:rPr>
        <w:t>import numpy as np</w:t>
      </w:r>
    </w:p>
    <w:p w14:paraId="000001D9">
      <w:pPr>
        <w:spacing w:before="4"/>
        <w:ind w:left="3127" w:right="2825" w:firstLine="618"/>
        <w:jc w:val="left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sz w:val="30"/>
          <w:szCs w:val="30"/>
          <w:rtl w:val="0"/>
        </w:rPr>
        <w:t>import pandas as pd import matplotlib.pyplot as plt</w:t>
      </w:r>
    </w:p>
    <w:p w14:paraId="000001DA">
      <w:pPr>
        <w:spacing w:before="6" w:line="363" w:lineRule="auto"/>
        <w:ind w:left="3656" w:right="0" w:firstLine="0"/>
        <w:jc w:val="left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sz w:val="30"/>
          <w:szCs w:val="30"/>
          <w:rtl w:val="0"/>
        </w:rPr>
        <w:t>import seaborn as sns</w:t>
      </w:r>
    </w:p>
    <w:p w14:paraId="000001DB">
      <w:pPr>
        <w:spacing w:before="0" w:line="363" w:lineRule="auto"/>
        <w:ind w:left="2148" w:right="0" w:firstLine="0"/>
        <w:jc w:val="left"/>
        <w:rPr>
          <w:rFonts w:ascii="Calibri" w:hAnsi="Calibri" w:eastAsia="Calibri" w:cs="Calibri"/>
          <w:b/>
          <w:i/>
          <w:sz w:val="30"/>
          <w:szCs w:val="30"/>
        </w:rPr>
      </w:pPr>
      <w:r>
        <w:rPr>
          <w:rFonts w:ascii="Calibri" w:hAnsi="Calibri" w:eastAsia="Calibri" w:cs="Calibri"/>
          <w:b/>
          <w:i/>
          <w:sz w:val="30"/>
          <w:szCs w:val="30"/>
          <w:u w:val="single"/>
          <w:rtl w:val="0"/>
        </w:rPr>
        <w:t>df = pd.read_csv('nanmudhalvanfile1.csv')</w:t>
      </w:r>
    </w:p>
    <w:p w14:paraId="000001D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D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D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4" w:after="0" w:line="240" w:lineRule="auto"/>
        <w:ind w:left="0" w:right="0" w:firstLine="0"/>
        <w:jc w:val="left"/>
        <w:rPr>
          <w:rFonts w:ascii="Calibri" w:hAnsi="Calibri" w:eastAsia="Calibri" w:cs="Calibri"/>
          <w:b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DF">
      <w:pPr>
        <w:pStyle w:val="5"/>
        <w:numPr>
          <w:ilvl w:val="0"/>
          <w:numId w:val="13"/>
        </w:numPr>
        <w:tabs>
          <w:tab w:val="left" w:pos="3611"/>
        </w:tabs>
        <w:spacing w:before="1" w:after="0" w:line="240" w:lineRule="auto"/>
        <w:ind w:left="3611" w:right="0" w:hanging="233"/>
        <w:jc w:val="left"/>
        <w:rPr>
          <w:rFonts w:ascii="Calibri" w:hAnsi="Calibri" w:eastAsia="Calibri" w:cs="Calibri"/>
          <w:sz w:val="34"/>
          <w:szCs w:val="34"/>
        </w:rPr>
      </w:pPr>
      <w:bookmarkStart w:id="49" w:name="wlqvc27bacm1" w:colFirst="0" w:colLast="0"/>
      <w:bookmarkEnd w:id="49"/>
      <w:r>
        <w:rPr>
          <w:rFonts w:ascii="Calibri" w:hAnsi="Calibri" w:eastAsia="Calibri" w:cs="Calibri"/>
          <w:sz w:val="34"/>
          <w:szCs w:val="34"/>
          <w:u w:val="single"/>
          <w:rtl w:val="0"/>
        </w:rPr>
        <w:t xml:space="preserve"> </w:t>
      </w:r>
      <w:r>
        <w:rPr>
          <w:rFonts w:ascii="Calibri" w:hAnsi="Calibri" w:eastAsia="Calibri" w:cs="Calibri"/>
          <w:u w:val="single"/>
          <w:rtl w:val="0"/>
        </w:rPr>
        <w:t>Data Exploration</w:t>
      </w:r>
    </w:p>
    <w:p w14:paraId="000001E0">
      <w:pPr>
        <w:spacing w:before="362"/>
        <w:ind w:left="0" w:right="233" w:firstLine="0"/>
        <w:jc w:val="center"/>
        <w:rPr>
          <w:rFonts w:ascii="Calibri" w:hAnsi="Calibri" w:eastAsia="Calibri" w:cs="Calibri"/>
          <w:b/>
          <w:i/>
          <w:sz w:val="30"/>
          <w:szCs w:val="30"/>
        </w:rPr>
      </w:pPr>
      <w:r>
        <w:rPr>
          <w:rFonts w:ascii="Calibri" w:hAnsi="Calibri" w:eastAsia="Calibri" w:cs="Calibri"/>
          <w:b/>
          <w:i/>
          <w:sz w:val="30"/>
          <w:szCs w:val="30"/>
          <w:u w:val="single"/>
          <w:rtl w:val="0"/>
        </w:rPr>
        <w:t>df.head()</w:t>
      </w:r>
    </w:p>
    <w:p w14:paraId="000001E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92" w:after="0" w:line="240" w:lineRule="auto"/>
        <w:ind w:left="0" w:right="0" w:firstLine="0"/>
        <w:jc w:val="left"/>
        <w:rPr>
          <w:rFonts w:ascii="Calibri" w:hAnsi="Calibri" w:eastAsia="Calibri" w:cs="Calibri"/>
          <w:b/>
          <w:i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E2">
      <w:pPr>
        <w:pStyle w:val="5"/>
        <w:numPr>
          <w:ilvl w:val="0"/>
          <w:numId w:val="13"/>
        </w:numPr>
        <w:tabs>
          <w:tab w:val="left" w:pos="2987"/>
        </w:tabs>
        <w:spacing w:before="0" w:after="0" w:line="240" w:lineRule="auto"/>
        <w:ind w:left="2987" w:right="0" w:hanging="228"/>
        <w:jc w:val="left"/>
        <w:rPr>
          <w:sz w:val="34"/>
          <w:szCs w:val="34"/>
        </w:rPr>
      </w:pPr>
      <w:bookmarkStart w:id="50" w:name="88n3qlkhduoc" w:colFirst="0" w:colLast="0"/>
      <w:bookmarkEnd w:id="50"/>
      <w:r>
        <w:rPr>
          <w:sz w:val="34"/>
          <w:szCs w:val="34"/>
          <w:u w:val="single"/>
          <w:rtl w:val="0"/>
        </w:rPr>
        <w:t xml:space="preserve"> </w:t>
      </w:r>
      <w:r>
        <w:rPr>
          <w:u w:val="single"/>
          <w:rtl w:val="0"/>
        </w:rPr>
        <w:t>Visualize a Few Features</w:t>
      </w:r>
    </w:p>
    <w:p w14:paraId="000001E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4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30"/>
          <w:szCs w:val="30"/>
          <w:u w:val="none"/>
          <w:shd w:val="clear" w:fill="auto"/>
          <w:vertAlign w:val="baseline"/>
        </w:rPr>
      </w:pPr>
    </w:p>
    <w:p w14:paraId="000001E4">
      <w:pPr>
        <w:spacing w:before="0"/>
        <w:ind w:left="0" w:right="231" w:firstLine="0"/>
        <w:jc w:val="center"/>
        <w:rPr>
          <w:rFonts w:ascii="Calibri" w:hAnsi="Calibri" w:eastAsia="Calibri" w:cs="Calibri"/>
          <w:b/>
          <w:i/>
          <w:sz w:val="30"/>
          <w:szCs w:val="30"/>
        </w:rPr>
      </w:pPr>
      <w:r>
        <w:rPr>
          <w:rFonts w:ascii="Calibri" w:hAnsi="Calibri" w:eastAsia="Calibri" w:cs="Calibri"/>
          <w:b/>
          <w:i/>
          <w:color w:val="1C1C1C"/>
          <w:sz w:val="30"/>
          <w:szCs w:val="30"/>
          <w:u w:val="single"/>
          <w:shd w:val="clear" w:fill="DDDDDD"/>
          <w:rtl w:val="0"/>
        </w:rPr>
        <w:t>import pandas as pd</w:t>
      </w:r>
    </w:p>
    <w:p w14:paraId="000001E5">
      <w:pPr>
        <w:spacing w:before="3" w:line="361" w:lineRule="auto"/>
        <w:ind w:left="212" w:right="0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import numpy as np</w:t>
      </w:r>
    </w:p>
    <w:p w14:paraId="000001E6">
      <w:pPr>
        <w:spacing w:before="0" w:line="240" w:lineRule="auto"/>
        <w:ind w:left="1903" w:right="1690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df = pd.read_csv('nanmudhalvanfile1.csv')</w:t>
      </w:r>
      <w:r>
        <w:rPr>
          <w:rFonts w:ascii="Calibri" w:hAnsi="Calibri" w:eastAsia="Calibri" w:cs="Calibri"/>
          <w:color w:val="1C1C1C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df['Date'] = pd.to_datetime(df['Date'])</w:t>
      </w:r>
      <w:r>
        <w:rPr>
          <w:rFonts w:ascii="Calibri" w:hAnsi="Calibri" w:eastAsia="Calibri" w:cs="Calibri"/>
          <w:color w:val="1C1C1C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df.set_index('Date', inplace=True)</w:t>
      </w:r>
    </w:p>
    <w:p w14:paraId="000001E7">
      <w:pPr>
        <w:spacing w:before="0"/>
        <w:ind w:left="1903" w:right="1694" w:firstLine="0"/>
        <w:jc w:val="center"/>
        <w:rPr>
          <w:rFonts w:ascii="Calibri" w:hAnsi="Calibri" w:eastAsia="Calibri" w:cs="Calibri"/>
          <w:sz w:val="30"/>
          <w:szCs w:val="30"/>
        </w:rPr>
        <w:sectPr>
          <w:pgSz w:w="11910" w:h="16840"/>
          <w:pgMar w:top="1060" w:right="1133" w:bottom="280" w:left="992" w:header="360" w:footer="360" w:gutter="0"/>
          <w:cols w:space="720" w:num="1"/>
        </w:sectPr>
      </w:pP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from sklearn.preprocessing import MinMaxScaler</w:t>
      </w:r>
      <w:r>
        <w:rPr>
          <w:rFonts w:ascii="Calibri" w:hAnsi="Calibri" w:eastAsia="Calibri" w:cs="Calibri"/>
          <w:color w:val="1C1C1C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scaler = MinMaxScaler()</w:t>
      </w:r>
    </w:p>
    <w:p w14:paraId="000001E8">
      <w:pPr>
        <w:spacing w:before="22"/>
        <w:ind w:left="216" w:right="0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sz w:val="30"/>
          <w:szCs w:val="30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722630</wp:posOffset>
                </wp:positionV>
                <wp:extent cx="6155690" cy="9248775"/>
                <wp:effectExtent l="0" t="0" r="0" b="0"/>
                <wp:wrapNone/>
                <wp:docPr id="47" name="Freeform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5690" h="9248775">
                              <a:moveTo>
                                <a:pt x="6155182" y="0"/>
                              </a:moveTo>
                              <a:lnTo>
                                <a:pt x="4878705" y="0"/>
                              </a:lnTo>
                              <a:lnTo>
                                <a:pt x="4878705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1280795" y="2540"/>
                              </a:lnTo>
                              <a:lnTo>
                                <a:pt x="1280795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9pt;height:728.25pt;width:484.7pt;mso-position-horizontal-relative:page;mso-position-vertical-relative:page;z-index:-251657216;mso-width-relative:page;mso-height-relative:page;" fillcolor="#000000" filled="t" stroked="f" coordsize="6155690,9248775" o:gfxdata="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o/5grtkAAAANAQAADwAAAAAA&#10;AAABACAAAAAiAAAAZHJzL2Rvd25yZXYueG1sUEsBAhQAFAAAAAgAh07iQLBNt3aEAgAA+wYAAA4A&#10;AAAAAAAAAQAgAAAAKAEAAGRycy9lMm9Eb2MueG1sUEsFBgAAAAAGAAYAWQEAAB4GAAAAAA==&#10;" path="m6155182,0l4878705,0,4878705,2540,6152134,2540,6152134,9245562,3048,9245562,3048,2540,1280795,2540,1280795,0,0,0,0,2540,0,9245562,0,9248597,6155182,9248597,6155182,9245600,6155182,2540,615518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scaled_data = scaler.fit_transform(df[['Close']])</w:t>
      </w:r>
    </w:p>
    <w:p w14:paraId="000001E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30"/>
          <w:szCs w:val="30"/>
          <w:u w:val="none"/>
          <w:shd w:val="clear" w:fill="auto"/>
          <w:vertAlign w:val="baseline"/>
        </w:rPr>
      </w:pPr>
    </w:p>
    <w:p w14:paraId="000001EA">
      <w:pPr>
        <w:spacing w:before="1"/>
        <w:ind w:left="0" w:right="231" w:firstLine="0"/>
        <w:jc w:val="center"/>
        <w:rPr>
          <w:rFonts w:ascii="Calibri" w:hAnsi="Calibri" w:eastAsia="Calibri" w:cs="Calibri"/>
          <w:b/>
          <w:i/>
          <w:sz w:val="30"/>
          <w:szCs w:val="30"/>
        </w:rPr>
      </w:pPr>
      <w:r>
        <w:rPr>
          <w:rFonts w:ascii="Calibri" w:hAnsi="Calibri" w:eastAsia="Calibri" w:cs="Calibri"/>
          <w:b/>
          <w:i/>
          <w:color w:val="1C1C1C"/>
          <w:sz w:val="30"/>
          <w:szCs w:val="30"/>
          <w:u w:val="single"/>
          <w:shd w:val="clear" w:fill="DDDDDD"/>
          <w:rtl w:val="0"/>
        </w:rPr>
        <w:t>def create_sequences(data, seq_length):</w:t>
      </w:r>
    </w:p>
    <w:p w14:paraId="000001EB">
      <w:pPr>
        <w:spacing w:before="4" w:line="366" w:lineRule="auto"/>
        <w:ind w:left="212" w:right="0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X, y = [], []</w:t>
      </w:r>
    </w:p>
    <w:p w14:paraId="000001EC">
      <w:pPr>
        <w:spacing w:before="0"/>
        <w:ind w:left="2820" w:right="2606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for i in range(seq_length, len(data)):</w:t>
      </w:r>
      <w:r>
        <w:rPr>
          <w:rFonts w:ascii="Calibri" w:hAnsi="Calibri" w:eastAsia="Calibri" w:cs="Calibri"/>
          <w:color w:val="1C1C1C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X.append(data[i-seq_length:i, 0])</w:t>
      </w:r>
    </w:p>
    <w:p w14:paraId="000001ED">
      <w:pPr>
        <w:spacing w:before="0" w:line="242" w:lineRule="auto"/>
        <w:ind w:left="3166" w:right="2825" w:firstLine="638"/>
        <w:jc w:val="left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y.append(data[i, 0])</w:t>
      </w:r>
      <w:r>
        <w:rPr>
          <w:rFonts w:ascii="Calibri" w:hAnsi="Calibri" w:eastAsia="Calibri" w:cs="Calibri"/>
          <w:color w:val="1C1C1C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return np.array(X), np.array(y)</w:t>
      </w:r>
    </w:p>
    <w:p w14:paraId="000001EE">
      <w:pPr>
        <w:spacing w:before="1" w:line="361" w:lineRule="auto"/>
        <w:ind w:left="217" w:right="0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sequence_length = 60</w:t>
      </w:r>
    </w:p>
    <w:p w14:paraId="000001EF">
      <w:pPr>
        <w:spacing w:before="0" w:line="240" w:lineRule="auto"/>
        <w:ind w:left="1576" w:right="1365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X, y = create_sequences(scaled_data, sequence_length)</w:t>
      </w:r>
      <w:r>
        <w:rPr>
          <w:rFonts w:ascii="Calibri" w:hAnsi="Calibri" w:eastAsia="Calibri" w:cs="Calibri"/>
          <w:color w:val="1C1C1C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X = np.reshape(X, (X.shape[0], X.shape[1], 1))</w:t>
      </w:r>
    </w:p>
    <w:p w14:paraId="000001F0">
      <w:pPr>
        <w:spacing w:before="361"/>
        <w:ind w:left="0" w:right="225" w:firstLine="0"/>
        <w:jc w:val="center"/>
        <w:rPr>
          <w:rFonts w:ascii="Calibri" w:hAnsi="Calibri" w:eastAsia="Calibri" w:cs="Calibri"/>
          <w:b/>
          <w:i/>
          <w:sz w:val="30"/>
          <w:szCs w:val="30"/>
        </w:rPr>
      </w:pPr>
      <w:r>
        <w:rPr>
          <w:rFonts w:ascii="Calibri" w:hAnsi="Calibri" w:eastAsia="Calibri" w:cs="Calibri"/>
          <w:b/>
          <w:i/>
          <w:color w:val="1C1C1C"/>
          <w:sz w:val="30"/>
          <w:szCs w:val="30"/>
          <w:u w:val="single"/>
          <w:shd w:val="clear" w:fill="DDDDDD"/>
          <w:rtl w:val="0"/>
        </w:rPr>
        <w:t>from tensorflow.keras.models import Sequential</w:t>
      </w:r>
    </w:p>
    <w:p w14:paraId="000001F1">
      <w:pPr>
        <w:spacing w:before="4"/>
        <w:ind w:left="1906" w:right="1690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from tensorflow.keras.layers import LSTM, Dense</w:t>
      </w:r>
      <w:r>
        <w:rPr>
          <w:rFonts w:ascii="Calibri" w:hAnsi="Calibri" w:eastAsia="Calibri" w:cs="Calibri"/>
          <w:color w:val="1C1C1C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model = Sequential()</w:t>
      </w:r>
    </w:p>
    <w:p w14:paraId="000001F2">
      <w:pPr>
        <w:spacing w:before="0" w:line="240" w:lineRule="auto"/>
        <w:ind w:left="371" w:right="175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model.add(LSTM(50, return_sequences=True, input_shape=(X.shape[1], 1)))</w:t>
      </w:r>
      <w:r>
        <w:rPr>
          <w:rFonts w:ascii="Calibri" w:hAnsi="Calibri" w:eastAsia="Calibri" w:cs="Calibri"/>
          <w:color w:val="1C1C1C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model.add(LSTM(50))</w:t>
      </w:r>
    </w:p>
    <w:p w14:paraId="000001F3">
      <w:pPr>
        <w:spacing w:before="0" w:line="242" w:lineRule="auto"/>
        <w:ind w:left="1193" w:right="0" w:firstLine="2510"/>
        <w:jc w:val="left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model.add(Dense(1))</w:t>
      </w:r>
      <w:r>
        <w:rPr>
          <w:rFonts w:ascii="Calibri" w:hAnsi="Calibri" w:eastAsia="Calibri" w:cs="Calibri"/>
          <w:color w:val="1C1C1C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color w:val="1C1C1C"/>
          <w:sz w:val="30"/>
          <w:szCs w:val="30"/>
          <w:shd w:val="clear" w:fill="DDDDDD"/>
          <w:rtl w:val="0"/>
        </w:rPr>
        <w:t>model.compile(optimizer='adam', loss='mean_squared_error')</w:t>
      </w:r>
    </w:p>
    <w:p w14:paraId="000001F4">
      <w:pPr>
        <w:spacing w:before="234"/>
        <w:ind w:left="0" w:right="240" w:firstLine="0"/>
        <w:jc w:val="center"/>
        <w:rPr>
          <w:rFonts w:ascii="Calibri" w:hAnsi="Calibri" w:eastAsia="Calibri" w:cs="Calibri"/>
          <w:b/>
          <w:i/>
          <w:sz w:val="30"/>
          <w:szCs w:val="30"/>
        </w:rPr>
      </w:pPr>
      <w:r>
        <w:rPr>
          <w:rFonts w:ascii="Calibri" w:hAnsi="Calibri" w:eastAsia="Calibri" w:cs="Calibri"/>
          <w:b/>
          <w:i/>
          <w:color w:val="1C1C1C"/>
          <w:sz w:val="30"/>
          <w:szCs w:val="30"/>
          <w:u w:val="single"/>
          <w:shd w:val="clear" w:fill="DDDDDD"/>
          <w:rtl w:val="0"/>
        </w:rPr>
        <w:t>model.fit(X, y, epochs=10, batch_size=32)</w:t>
      </w:r>
    </w:p>
    <w:p w14:paraId="000001F5">
      <w:pPr>
        <w:spacing w:before="239" w:line="366" w:lineRule="auto"/>
        <w:ind w:left="5" w:right="240" w:firstLine="0"/>
        <w:jc w:val="center"/>
        <w:rPr>
          <w:rFonts w:ascii="Calibri" w:hAnsi="Calibri" w:eastAsia="Calibri" w:cs="Calibri"/>
          <w:b/>
          <w:i/>
          <w:sz w:val="30"/>
          <w:szCs w:val="30"/>
        </w:rPr>
      </w:pPr>
      <w:r>
        <w:rPr>
          <w:rFonts w:ascii="Calibri" w:hAnsi="Calibri" w:eastAsia="Calibri" w:cs="Calibri"/>
          <w:b/>
          <w:i/>
          <w:sz w:val="30"/>
          <w:szCs w:val="30"/>
          <w:u w:val="single"/>
          <w:rtl w:val="0"/>
        </w:rPr>
        <w:t>predicted = model.predict(X)</w:t>
      </w:r>
    </w:p>
    <w:p w14:paraId="000001F6">
      <w:pPr>
        <w:spacing w:before="0"/>
        <w:ind w:left="439" w:right="219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sz w:val="30"/>
          <w:szCs w:val="30"/>
          <w:u w:val="single"/>
          <w:rtl w:val="0"/>
        </w:rPr>
        <w:t>predicted_prices = scaler.inverse_transform(predicted.reshape(-1, 1))</w:t>
      </w:r>
      <w:r>
        <w:rPr>
          <w:rFonts w:ascii="Calibri" w:hAnsi="Calibri" w:eastAsia="Calibri" w:cs="Calibri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sz w:val="30"/>
          <w:szCs w:val="30"/>
          <w:u w:val="single"/>
          <w:rtl w:val="0"/>
        </w:rPr>
        <w:t>import matplotlib.pyplot as pl</w:t>
      </w:r>
    </w:p>
    <w:p w14:paraId="000001F7">
      <w:pPr>
        <w:spacing w:before="0" w:line="240" w:lineRule="auto"/>
        <w:ind w:left="1906" w:right="1690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sz w:val="30"/>
          <w:szCs w:val="30"/>
          <w:u w:val="single"/>
          <w:rtl w:val="0"/>
        </w:rPr>
        <w:t>actual = scaler.inverse_transform(y.reshape(-1, 1))</w:t>
      </w:r>
      <w:r>
        <w:rPr>
          <w:rFonts w:ascii="Calibri" w:hAnsi="Calibri" w:eastAsia="Calibri" w:cs="Calibri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sz w:val="30"/>
          <w:szCs w:val="30"/>
          <w:u w:val="single"/>
          <w:rtl w:val="0"/>
        </w:rPr>
        <w:t>plt.plot(actual, label='Actual')</w:t>
      </w:r>
      <w:r>
        <w:rPr>
          <w:rFonts w:ascii="Calibri" w:hAnsi="Calibri" w:eastAsia="Calibri" w:cs="Calibri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sz w:val="30"/>
          <w:szCs w:val="30"/>
          <w:u w:val="single"/>
          <w:rtl w:val="0"/>
        </w:rPr>
        <w:t>plt.plot(predicted_prices, label='Predicted')</w:t>
      </w:r>
      <w:r>
        <w:rPr>
          <w:rFonts w:ascii="Calibri" w:hAnsi="Calibri" w:eastAsia="Calibri" w:cs="Calibri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sz w:val="30"/>
          <w:szCs w:val="30"/>
          <w:u w:val="single"/>
          <w:rtl w:val="0"/>
        </w:rPr>
        <w:t>plt.legend()</w:t>
      </w:r>
    </w:p>
    <w:p w14:paraId="000001F8">
      <w:pPr>
        <w:spacing w:before="11"/>
        <w:ind w:left="213" w:right="0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sz w:val="30"/>
          <w:szCs w:val="30"/>
          <w:u w:val="single"/>
          <w:rtl w:val="0"/>
        </w:rPr>
        <w:t>plt.show()</w:t>
      </w:r>
    </w:p>
    <w:p w14:paraId="000001F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F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03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 w14:paraId="000001FB">
      <w:pPr>
        <w:pStyle w:val="5"/>
        <w:ind w:right="224" w:firstLine="0"/>
        <w:jc w:val="center"/>
        <w:rPr>
          <w:u w:val="none"/>
        </w:rPr>
      </w:pPr>
      <w:bookmarkStart w:id="51" w:name="o0k3eopq50j7" w:colFirst="0" w:colLast="0"/>
      <w:bookmarkEnd w:id="51"/>
      <w:r>
        <w:rPr>
          <w:u w:val="single"/>
          <w:rtl w:val="0"/>
        </w:rPr>
        <w:t xml:space="preserve"> 5.Deployment-Building an Interactive App</w:t>
      </w:r>
    </w:p>
    <w:p w14:paraId="000001F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43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30"/>
          <w:szCs w:val="30"/>
          <w:u w:val="none"/>
          <w:shd w:val="clear" w:fill="auto"/>
          <w:vertAlign w:val="baseline"/>
        </w:rPr>
      </w:pPr>
    </w:p>
    <w:p w14:paraId="000001FD">
      <w:pPr>
        <w:spacing w:before="0"/>
        <w:ind w:left="3728" w:right="0" w:firstLine="0"/>
        <w:jc w:val="left"/>
        <w:rPr>
          <w:rFonts w:ascii="Calibri" w:hAnsi="Calibri" w:eastAsia="Calibri" w:cs="Calibri"/>
          <w:b/>
          <w:i/>
          <w:sz w:val="30"/>
          <w:szCs w:val="30"/>
        </w:rPr>
      </w:pPr>
      <w:r>
        <w:rPr>
          <w:rFonts w:ascii="Calibri" w:hAnsi="Calibri" w:eastAsia="Calibri" w:cs="Calibri"/>
          <w:b/>
          <w:i/>
          <w:sz w:val="30"/>
          <w:szCs w:val="30"/>
          <w:u w:val="single"/>
          <w:rtl w:val="0"/>
        </w:rPr>
        <w:t>pip install gradio</w:t>
      </w:r>
    </w:p>
    <w:p w14:paraId="000001FE">
      <w:pPr>
        <w:spacing w:before="4"/>
        <w:ind w:left="3498" w:right="3284" w:firstLine="340"/>
        <w:jc w:val="left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sz w:val="30"/>
          <w:szCs w:val="30"/>
          <w:u w:val="single"/>
          <w:rtl w:val="0"/>
        </w:rPr>
        <w:t>import gradio as gr</w:t>
      </w:r>
      <w:r>
        <w:rPr>
          <w:rFonts w:ascii="Calibri" w:hAnsi="Calibri" w:eastAsia="Calibri" w:cs="Calibri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sz w:val="30"/>
          <w:szCs w:val="30"/>
          <w:u w:val="single"/>
          <w:rtl w:val="0"/>
        </w:rPr>
        <w:t>def predict_next(prices):</w:t>
      </w:r>
    </w:p>
    <w:p w14:paraId="000001FF">
      <w:pPr>
        <w:spacing w:before="6"/>
        <w:ind w:left="1332" w:right="0" w:firstLine="0"/>
        <w:jc w:val="left"/>
        <w:rPr>
          <w:rFonts w:ascii="Calibri" w:hAnsi="Calibri" w:eastAsia="Calibri" w:cs="Calibri"/>
          <w:sz w:val="30"/>
          <w:szCs w:val="30"/>
        </w:rPr>
        <w:sectPr>
          <w:pgSz w:w="11910" w:h="16840"/>
          <w:pgMar w:top="1100" w:right="1133" w:bottom="280" w:left="992" w:header="360" w:footer="360" w:gutter="0"/>
          <w:cols w:space="720" w:num="1"/>
        </w:sectPr>
      </w:pPr>
      <w:r>
        <w:rPr>
          <w:rFonts w:ascii="Calibri" w:hAnsi="Calibri" w:eastAsia="Calibri" w:cs="Calibri"/>
          <w:sz w:val="30"/>
          <w:szCs w:val="30"/>
          <w:u w:val="single"/>
          <w:rtl w:val="0"/>
        </w:rPr>
        <w:t>input_seq = scaler.transform(np.array(prices).reshape(-1, 1))</w:t>
      </w:r>
    </w:p>
    <w:p w14:paraId="00000200">
      <w:pPr>
        <w:spacing w:before="50"/>
        <w:ind w:left="1905" w:right="1690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sz w:val="30"/>
          <w:szCs w:val="30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713105</wp:posOffset>
                </wp:positionV>
                <wp:extent cx="6208395" cy="9802495"/>
                <wp:effectExtent l="0" t="0" r="0" b="0"/>
                <wp:wrapNone/>
                <wp:docPr id="48" name="Freeform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8395" cy="9802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08395" h="9802495">
                              <a:moveTo>
                                <a:pt x="6205144" y="9799079"/>
                              </a:moveTo>
                              <a:lnTo>
                                <a:pt x="3098" y="9799079"/>
                              </a:lnTo>
                              <a:lnTo>
                                <a:pt x="50" y="9799079"/>
                              </a:lnTo>
                              <a:lnTo>
                                <a:pt x="50" y="9802114"/>
                              </a:lnTo>
                              <a:lnTo>
                                <a:pt x="3098" y="9802114"/>
                              </a:lnTo>
                              <a:lnTo>
                                <a:pt x="6205144" y="9802114"/>
                              </a:lnTo>
                              <a:lnTo>
                                <a:pt x="6205144" y="9799079"/>
                              </a:lnTo>
                              <a:close/>
                            </a:path>
                            <a:path w="6208395" h="9802495">
                              <a:moveTo>
                                <a:pt x="6205144" y="0"/>
                              </a:moveTo>
                              <a:lnTo>
                                <a:pt x="3098" y="0"/>
                              </a:lnTo>
                              <a:lnTo>
                                <a:pt x="50" y="0"/>
                              </a:lnTo>
                              <a:lnTo>
                                <a:pt x="50" y="3048"/>
                              </a:lnTo>
                              <a:lnTo>
                                <a:pt x="50" y="9398"/>
                              </a:lnTo>
                              <a:lnTo>
                                <a:pt x="0" y="11938"/>
                              </a:lnTo>
                              <a:lnTo>
                                <a:pt x="0" y="9254960"/>
                              </a:lnTo>
                              <a:lnTo>
                                <a:pt x="0" y="9257995"/>
                              </a:lnTo>
                              <a:lnTo>
                                <a:pt x="50" y="9799066"/>
                              </a:lnTo>
                              <a:lnTo>
                                <a:pt x="3098" y="9799066"/>
                              </a:lnTo>
                              <a:lnTo>
                                <a:pt x="3098" y="9257995"/>
                              </a:lnTo>
                              <a:lnTo>
                                <a:pt x="6155182" y="9257995"/>
                              </a:lnTo>
                              <a:lnTo>
                                <a:pt x="6155182" y="9254998"/>
                              </a:lnTo>
                              <a:lnTo>
                                <a:pt x="6155182" y="11938"/>
                              </a:lnTo>
                              <a:lnTo>
                                <a:pt x="6155182" y="9398"/>
                              </a:lnTo>
                              <a:lnTo>
                                <a:pt x="6152134" y="9398"/>
                              </a:lnTo>
                              <a:lnTo>
                                <a:pt x="6152134" y="11938"/>
                              </a:lnTo>
                              <a:lnTo>
                                <a:pt x="6152134" y="9254960"/>
                              </a:lnTo>
                              <a:lnTo>
                                <a:pt x="3098" y="9254960"/>
                              </a:lnTo>
                              <a:lnTo>
                                <a:pt x="3098" y="11938"/>
                              </a:lnTo>
                              <a:lnTo>
                                <a:pt x="6152134" y="11938"/>
                              </a:lnTo>
                              <a:lnTo>
                                <a:pt x="6152134" y="9398"/>
                              </a:lnTo>
                              <a:lnTo>
                                <a:pt x="3098" y="9398"/>
                              </a:lnTo>
                              <a:lnTo>
                                <a:pt x="3098" y="3048"/>
                              </a:lnTo>
                              <a:lnTo>
                                <a:pt x="6205144" y="3048"/>
                              </a:lnTo>
                              <a:lnTo>
                                <a:pt x="6205144" y="0"/>
                              </a:lnTo>
                              <a:close/>
                            </a:path>
                            <a:path w="6208395" h="9802495">
                              <a:moveTo>
                                <a:pt x="6208255" y="9799079"/>
                              </a:moveTo>
                              <a:lnTo>
                                <a:pt x="6205220" y="9799079"/>
                              </a:lnTo>
                              <a:lnTo>
                                <a:pt x="6205220" y="9802114"/>
                              </a:lnTo>
                              <a:lnTo>
                                <a:pt x="6208255" y="9802114"/>
                              </a:lnTo>
                              <a:lnTo>
                                <a:pt x="6208255" y="9799079"/>
                              </a:lnTo>
                              <a:close/>
                            </a:path>
                            <a:path w="6208395" h="9802495">
                              <a:moveTo>
                                <a:pt x="6208255" y="0"/>
                              </a:moveTo>
                              <a:lnTo>
                                <a:pt x="6205220" y="0"/>
                              </a:lnTo>
                              <a:lnTo>
                                <a:pt x="6205220" y="3048"/>
                              </a:lnTo>
                              <a:lnTo>
                                <a:pt x="6205220" y="9799066"/>
                              </a:lnTo>
                              <a:lnTo>
                                <a:pt x="6208255" y="9799066"/>
                              </a:lnTo>
                              <a:lnTo>
                                <a:pt x="6208255" y="3048"/>
                              </a:lnTo>
                              <a:lnTo>
                                <a:pt x="62082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15pt;height:771.85pt;width:488.85pt;mso-position-horizontal-relative:page;mso-position-vertical-relative:page;z-index:-251657216;mso-width-relative:page;mso-height-relative:page;" fillcolor="#000000" filled="t" stroked="f" coordsize="6208395,9802495" o:gfxdata="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" path="m6205144,9799079l3098,9799079,50,9799079,50,9802114,3098,9802114,6205144,9802114,6205144,9799079xem6205144,0l3098,0,50,0,50,3048,50,9398,0,11938,0,9254960,0,9257995,50,9799066,3098,9799066,3098,9257995,6155182,9257995,6155182,9254998,6155182,11938,6155182,9398,6152134,9398,6152134,11938,6152134,9254960,3098,9254960,3098,11938,6152134,11938,6152134,9398,3098,9398,3098,3048,6205144,3048,6205144,0xem6208255,9799079l6205220,9799079,6205220,9802114,6208255,9802114,6208255,9799079xem6208255,0l6205220,0,6205220,3048,6205220,9799066,6208255,9799066,6208255,3048,6208255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ascii="Calibri" w:hAnsi="Calibri" w:eastAsia="Calibri" w:cs="Calibri"/>
          <w:sz w:val="30"/>
          <w:szCs w:val="30"/>
          <w:u w:val="single"/>
          <w:rtl w:val="0"/>
        </w:rPr>
        <w:t>X_input = np.reshape(input_seq[-60:], (1, 60, 1))</w:t>
      </w:r>
      <w:r>
        <w:rPr>
          <w:rFonts w:ascii="Calibri" w:hAnsi="Calibri" w:eastAsia="Calibri" w:cs="Calibri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sz w:val="30"/>
          <w:szCs w:val="30"/>
          <w:u w:val="single"/>
          <w:rtl w:val="0"/>
        </w:rPr>
        <w:t>pred = model.predict(X_input)</w:t>
      </w:r>
    </w:p>
    <w:p w14:paraId="00000201">
      <w:pPr>
        <w:spacing w:before="2"/>
        <w:ind w:left="1910" w:right="1690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sz w:val="30"/>
          <w:szCs w:val="30"/>
          <w:u w:val="single"/>
          <w:rtl w:val="0"/>
        </w:rPr>
        <w:t>return scaler.inverse_transform(pred)[0][0]</w:t>
      </w:r>
      <w:r>
        <w:rPr>
          <w:rFonts w:ascii="Calibri" w:hAnsi="Calibri" w:eastAsia="Calibri" w:cs="Calibri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sz w:val="30"/>
          <w:szCs w:val="30"/>
          <w:u w:val="single"/>
          <w:rtl w:val="0"/>
        </w:rPr>
        <w:t>interface = gr.Interface(</w:t>
      </w:r>
    </w:p>
    <w:p w14:paraId="00000202">
      <w:pPr>
        <w:spacing w:before="3"/>
        <w:ind w:left="1197" w:right="0" w:firstLine="2813"/>
        <w:jc w:val="left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sz w:val="30"/>
          <w:szCs w:val="30"/>
          <w:u w:val="single"/>
          <w:rtl w:val="0"/>
        </w:rPr>
        <w:t>fn=predict_next,</w:t>
      </w:r>
      <w:r>
        <w:rPr>
          <w:rFonts w:ascii="Calibri" w:hAnsi="Calibri" w:eastAsia="Calibri" w:cs="Calibri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sz w:val="30"/>
          <w:szCs w:val="30"/>
          <w:u w:val="single"/>
          <w:rtl w:val="0"/>
        </w:rPr>
        <w:t>inputs=gr.Dataframe(headers=["Close Prices"], row_count=60),</w:t>
      </w:r>
    </w:p>
    <w:p w14:paraId="00000203">
      <w:pPr>
        <w:spacing w:before="0" w:line="242" w:lineRule="auto"/>
        <w:ind w:left="3132" w:right="2825" w:firstLine="700"/>
        <w:jc w:val="left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sz w:val="30"/>
          <w:szCs w:val="30"/>
          <w:u w:val="single"/>
          <w:rtl w:val="0"/>
        </w:rPr>
        <w:t>outputs="number",</w:t>
      </w:r>
      <w:r>
        <w:rPr>
          <w:rFonts w:ascii="Calibri" w:hAnsi="Calibri" w:eastAsia="Calibri" w:cs="Calibri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sz w:val="30"/>
          <w:szCs w:val="30"/>
          <w:u w:val="single"/>
          <w:rtl w:val="0"/>
        </w:rPr>
        <w:t>title="AI Stock Price Predictor",</w:t>
      </w:r>
    </w:p>
    <w:p w14:paraId="00000204">
      <w:pPr>
        <w:spacing w:before="0" w:line="240" w:lineRule="auto"/>
        <w:ind w:left="371" w:right="168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sz w:val="30"/>
          <w:szCs w:val="30"/>
          <w:u w:val="single"/>
          <w:rtl w:val="0"/>
        </w:rPr>
        <w:t>description="Enter the last 60 days of closing prices to predict the next day's</w:t>
      </w:r>
      <w:r>
        <w:rPr>
          <w:rFonts w:ascii="Calibri" w:hAnsi="Calibri" w:eastAsia="Calibri" w:cs="Calibri"/>
          <w:sz w:val="30"/>
          <w:szCs w:val="30"/>
          <w:rtl w:val="0"/>
        </w:rPr>
        <w:t xml:space="preserve"> </w:t>
      </w:r>
      <w:r>
        <w:rPr>
          <w:rFonts w:ascii="Calibri" w:hAnsi="Calibri" w:eastAsia="Calibri" w:cs="Calibri"/>
          <w:sz w:val="30"/>
          <w:szCs w:val="30"/>
          <w:u w:val="single"/>
          <w:rtl w:val="0"/>
        </w:rPr>
        <w:t>price."</w:t>
      </w:r>
    </w:p>
    <w:p w14:paraId="00000205">
      <w:pPr>
        <w:spacing w:before="4" w:line="361" w:lineRule="auto"/>
        <w:ind w:left="227" w:right="0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sz w:val="30"/>
          <w:szCs w:val="30"/>
          <w:u w:val="single"/>
          <w:rtl w:val="0"/>
        </w:rPr>
        <w:t>)</w:t>
      </w:r>
    </w:p>
    <w:p w14:paraId="00000206">
      <w:pPr>
        <w:spacing w:before="0" w:line="361" w:lineRule="auto"/>
        <w:ind w:left="222" w:right="0" w:firstLine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ascii="Calibri" w:hAnsi="Calibri" w:eastAsia="Calibri" w:cs="Calibri"/>
          <w:sz w:val="30"/>
          <w:szCs w:val="30"/>
          <w:u w:val="single"/>
          <w:rtl w:val="0"/>
        </w:rPr>
        <w:t>interface.launch()</w:t>
      </w:r>
    </w:p>
    <w:p w14:paraId="0000020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</w:p>
    <w:p w14:paraId="0000020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79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</w:p>
    <w:p w14:paraId="00000209">
      <w:pPr>
        <w:pStyle w:val="2"/>
        <w:ind w:firstLine="0"/>
      </w:pPr>
      <w:bookmarkStart w:id="52" w:name="rono4vkwy808" w:colFirst="0" w:colLast="0"/>
      <w:bookmarkEnd w:id="52"/>
      <w:r>
        <w:rPr>
          <w:color w:val="5783AE"/>
          <w:rtl w:val="0"/>
        </w:rPr>
        <w:t>13. Team Members and Roles</w:t>
      </w:r>
    </w:p>
    <w:p w14:paraId="0000020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</w:p>
    <w:p w14:paraId="0000020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</w:p>
    <w:p w14:paraId="0000020C">
      <w:pPr>
        <w:spacing w:before="0" w:line="408" w:lineRule="auto"/>
        <w:ind w:left="314" w:right="1249" w:firstLine="0"/>
        <w:jc w:val="left"/>
        <w:rPr>
          <w:b/>
          <w:sz w:val="30"/>
          <w:szCs w:val="30"/>
        </w:rPr>
      </w:pPr>
      <w:r>
        <w:rPr>
          <w:b/>
          <w:color w:val="EF0D0C"/>
          <w:sz w:val="30"/>
          <w:szCs w:val="30"/>
          <w:rtl w:val="0"/>
        </w:rPr>
        <w:t>GOKUL – PROBLEM STATEMENT AND PROJECT OBJECTIVES</w:t>
      </w:r>
    </w:p>
    <w:p w14:paraId="0000020D">
      <w:pPr>
        <w:spacing w:before="0" w:line="403" w:lineRule="auto"/>
        <w:ind w:left="314" w:right="1249" w:firstLine="0"/>
        <w:jc w:val="left"/>
        <w:rPr>
          <w:b/>
          <w:sz w:val="30"/>
          <w:szCs w:val="30"/>
        </w:rPr>
      </w:pPr>
      <w:r>
        <w:rPr>
          <w:b/>
          <w:color w:val="EF0D0C"/>
          <w:sz w:val="30"/>
          <w:szCs w:val="30"/>
          <w:rtl w:val="0"/>
        </w:rPr>
        <w:t>GOWTHAM – FLOWCHART OF THE PROJECT WORKFLOW, DATA DESCRIPTION, DATA PREPROSSING, EXPLORATORY DATA ANALYSIS</w:t>
      </w:r>
    </w:p>
    <w:p w14:paraId="0000020E">
      <w:pPr>
        <w:spacing w:before="3" w:line="408" w:lineRule="auto"/>
        <w:ind w:left="314" w:right="1249" w:firstLine="0"/>
        <w:jc w:val="left"/>
        <w:rPr>
          <w:b/>
          <w:sz w:val="30"/>
          <w:szCs w:val="30"/>
        </w:rPr>
      </w:pPr>
      <w:r>
        <w:rPr>
          <w:b/>
          <w:color w:val="EF0D0C"/>
          <w:sz w:val="30"/>
          <w:szCs w:val="30"/>
          <w:rtl w:val="0"/>
        </w:rPr>
        <w:t>GOWRI SANKAR – FEATURE ENGGINEERING AND MODEL BUILDING</w:t>
      </w:r>
    </w:p>
    <w:p w14:paraId="0000020F">
      <w:pPr>
        <w:spacing w:before="4" w:line="400" w:lineRule="auto"/>
        <w:ind w:left="314" w:right="1249" w:firstLine="0"/>
        <w:jc w:val="left"/>
        <w:rPr>
          <w:b/>
          <w:sz w:val="30"/>
          <w:szCs w:val="30"/>
        </w:rPr>
        <w:sectPr>
          <w:pgSz w:w="11910" w:h="16840"/>
          <w:pgMar w:top="1100" w:right="1133" w:bottom="0" w:left="992" w:header="360" w:footer="360" w:gutter="0"/>
          <w:cols w:space="720" w:num="1"/>
        </w:sectPr>
      </w:pPr>
      <w:r>
        <w:rPr>
          <w:b/>
          <w:color w:val="EF0D0C"/>
          <w:sz w:val="30"/>
          <w:szCs w:val="30"/>
          <w:rtl w:val="0"/>
        </w:rPr>
        <w:t>HARI PRRASAD – VISUALIZATION OF RESULTS &amp; MODEL INSIGHTS AND TOOLS &amp; TECHNOLOGIES USED</w:t>
      </w:r>
    </w:p>
    <w:p w14:paraId="0000021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713105</wp:posOffset>
                </wp:positionV>
                <wp:extent cx="6208395" cy="9802495"/>
                <wp:effectExtent l="0" t="0" r="0" b="0"/>
                <wp:wrapNone/>
                <wp:docPr id="49" name="Freeform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8395" cy="9802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08395" h="9802495">
                              <a:moveTo>
                                <a:pt x="6205093" y="9799079"/>
                              </a:moveTo>
                              <a:lnTo>
                                <a:pt x="3048" y="9799079"/>
                              </a:lnTo>
                              <a:lnTo>
                                <a:pt x="0" y="9799079"/>
                              </a:lnTo>
                              <a:lnTo>
                                <a:pt x="0" y="9802114"/>
                              </a:lnTo>
                              <a:lnTo>
                                <a:pt x="3048" y="9802114"/>
                              </a:lnTo>
                              <a:lnTo>
                                <a:pt x="6205093" y="9802114"/>
                              </a:lnTo>
                              <a:lnTo>
                                <a:pt x="6205093" y="9799079"/>
                              </a:lnTo>
                              <a:close/>
                            </a:path>
                            <a:path w="6208395" h="9802495">
                              <a:moveTo>
                                <a:pt x="6205093" y="0"/>
                              </a:moveTo>
                              <a:lnTo>
                                <a:pt x="3048" y="0"/>
                              </a:ln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0" y="9799066"/>
                              </a:lnTo>
                              <a:lnTo>
                                <a:pt x="3048" y="9799066"/>
                              </a:lnTo>
                              <a:lnTo>
                                <a:pt x="3048" y="3048"/>
                              </a:lnTo>
                              <a:lnTo>
                                <a:pt x="6205093" y="3048"/>
                              </a:lnTo>
                              <a:lnTo>
                                <a:pt x="6205093" y="0"/>
                              </a:lnTo>
                              <a:close/>
                            </a:path>
                            <a:path w="6208395" h="9802495">
                              <a:moveTo>
                                <a:pt x="6208204" y="9799079"/>
                              </a:moveTo>
                              <a:lnTo>
                                <a:pt x="6205169" y="9799079"/>
                              </a:lnTo>
                              <a:lnTo>
                                <a:pt x="6205169" y="9802114"/>
                              </a:lnTo>
                              <a:lnTo>
                                <a:pt x="6208204" y="9802114"/>
                              </a:lnTo>
                              <a:lnTo>
                                <a:pt x="6208204" y="9799079"/>
                              </a:lnTo>
                              <a:close/>
                            </a:path>
                            <a:path w="6208395" h="9802495">
                              <a:moveTo>
                                <a:pt x="6208204" y="0"/>
                              </a:moveTo>
                              <a:lnTo>
                                <a:pt x="6205169" y="0"/>
                              </a:lnTo>
                              <a:lnTo>
                                <a:pt x="6205169" y="3048"/>
                              </a:lnTo>
                              <a:lnTo>
                                <a:pt x="6205169" y="9799066"/>
                              </a:lnTo>
                              <a:lnTo>
                                <a:pt x="6208204" y="9799066"/>
                              </a:lnTo>
                              <a:lnTo>
                                <a:pt x="6208204" y="3048"/>
                              </a:lnTo>
                              <a:lnTo>
                                <a:pt x="62082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56.9pt;margin-top:56.15pt;height:771.85pt;width:488.85pt;mso-position-horizontal-relative:page;mso-position-vertical-relative:page;z-index:-251657216;mso-width-relative:page;mso-height-relative:page;" fillcolor="#000000" filled="t" stroked="f" coordsize="6208395,9802495" o:gfxdata="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" path="m6205093,9799079l3048,9799079,0,9799079,0,9802114,3048,9802114,6205093,9802114,6205093,9799079xem6205093,0l3048,0,0,0,0,3048,0,9799066,3048,9799066,3048,3048,6205093,3048,6205093,0xem6208204,9799079l6205169,9799079,6205169,9802114,6208204,9802114,6208204,9799079xem6208204,0l6205169,0,6205169,3048,6205169,9799066,6208204,9799066,6208204,3048,620820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0000021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0000021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0000021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0000021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0000021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bookmarkStart w:id="53" w:name="_GoBack"/>
      <w:bookmarkEnd w:id="53"/>
    </w:p>
    <w:p w14:paraId="0000021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0000021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0000021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0000021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4406635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  <w:lang w:val="en-GB"/>
        </w:rPr>
      </w:pPr>
    </w:p>
    <w:p w14:paraId="0000021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  <w:lang w:val="en-GB"/>
        </w:rPr>
      </w:pPr>
      <w:r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  <w:lang w:val="en-GB"/>
        </w:rPr>
        <w:drawing>
          <wp:inline distT="0" distB="0" distL="114300" distR="114300">
            <wp:extent cx="5955665" cy="2534920"/>
            <wp:effectExtent l="0" t="0" r="3175" b="10160"/>
            <wp:docPr id="50" name="Picture 50" descr="WhatsApp Image 2025-05-21 at 13.41.41_5ebe39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WhatsApp Image 2025-05-21 at 13.41.41_5ebe39c0"/>
                    <pic:cNvPicPr>
                      <a:picLocks noChangeAspect="1"/>
                    </pic:cNvPicPr>
                  </pic:nvPicPr>
                  <pic:blipFill>
                    <a:blip r:embed="rId16"/>
                    <a:srcRect l="181" t="11289" r="128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1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575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sectPr>
      <w:pgSz w:w="11910" w:h="16840"/>
      <w:pgMar w:top="1100" w:right="1133" w:bottom="0" w:left="992" w:header="360" w:footer="36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Quattrocento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0"/>
      <w:numFmt w:val="bullet"/>
      <w:lvlText w:val="•"/>
      <w:lvlJc w:val="left"/>
      <w:pPr>
        <w:ind w:left="880" w:hanging="284"/>
      </w:pPr>
      <w:rPr>
        <w:rFonts w:ascii="Quattrocento Sans" w:hAnsi="Quattrocento Sans" w:eastAsia="Quattrocento Sans" w:cs="Quattrocento Sans"/>
        <w:b w:val="0"/>
        <w:i w:val="0"/>
        <w:sz w:val="32"/>
        <w:szCs w:val="32"/>
      </w:rPr>
    </w:lvl>
    <w:lvl w:ilvl="1" w:tentative="0">
      <w:start w:val="0"/>
      <w:numFmt w:val="bullet"/>
      <w:lvlText w:val="•"/>
      <w:lvlJc w:val="left"/>
      <w:pPr>
        <w:ind w:left="1769" w:hanging="284"/>
      </w:pPr>
    </w:lvl>
    <w:lvl w:ilvl="2" w:tentative="0">
      <w:start w:val="0"/>
      <w:numFmt w:val="bullet"/>
      <w:lvlText w:val="•"/>
      <w:lvlJc w:val="left"/>
      <w:pPr>
        <w:ind w:left="2659" w:hanging="284"/>
      </w:pPr>
    </w:lvl>
    <w:lvl w:ilvl="3" w:tentative="0">
      <w:start w:val="0"/>
      <w:numFmt w:val="bullet"/>
      <w:lvlText w:val="•"/>
      <w:lvlJc w:val="left"/>
      <w:pPr>
        <w:ind w:left="3549" w:hanging="284"/>
      </w:pPr>
    </w:lvl>
    <w:lvl w:ilvl="4" w:tentative="0">
      <w:start w:val="0"/>
      <w:numFmt w:val="bullet"/>
      <w:lvlText w:val="•"/>
      <w:lvlJc w:val="left"/>
      <w:pPr>
        <w:ind w:left="4439" w:hanging="284"/>
      </w:pPr>
    </w:lvl>
    <w:lvl w:ilvl="5" w:tentative="0">
      <w:start w:val="0"/>
      <w:numFmt w:val="bullet"/>
      <w:lvlText w:val="•"/>
      <w:lvlJc w:val="left"/>
      <w:pPr>
        <w:ind w:left="5329" w:hanging="284"/>
      </w:pPr>
    </w:lvl>
    <w:lvl w:ilvl="6" w:tentative="0">
      <w:start w:val="0"/>
      <w:numFmt w:val="bullet"/>
      <w:lvlText w:val="•"/>
      <w:lvlJc w:val="left"/>
      <w:pPr>
        <w:ind w:left="6219" w:hanging="284"/>
      </w:pPr>
    </w:lvl>
    <w:lvl w:ilvl="7" w:tentative="0">
      <w:start w:val="0"/>
      <w:numFmt w:val="bullet"/>
      <w:lvlText w:val="•"/>
      <w:lvlJc w:val="left"/>
      <w:pPr>
        <w:ind w:left="7109" w:hanging="284"/>
      </w:pPr>
    </w:lvl>
    <w:lvl w:ilvl="8" w:tentative="0">
      <w:start w:val="0"/>
      <w:numFmt w:val="bullet"/>
      <w:lvlText w:val="•"/>
      <w:lvlJc w:val="left"/>
      <w:pPr>
        <w:ind w:left="7999" w:hanging="284"/>
      </w:p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534" w:hanging="365"/>
      </w:pPr>
      <w:rPr>
        <w:rFonts w:ascii="Times New Roman" w:hAnsi="Times New Roman" w:eastAsia="Times New Roman" w:cs="Times New Roman"/>
        <w:b/>
        <w:i w:val="0"/>
        <w:sz w:val="36"/>
        <w:szCs w:val="36"/>
      </w:rPr>
    </w:lvl>
    <w:lvl w:ilvl="1" w:tentative="0">
      <w:start w:val="0"/>
      <w:numFmt w:val="bullet"/>
      <w:lvlText w:val="•"/>
      <w:lvlJc w:val="left"/>
      <w:pPr>
        <w:ind w:left="390" w:hanging="221"/>
      </w:pPr>
      <w:rPr>
        <w:rFonts w:ascii="Times New Roman" w:hAnsi="Times New Roman" w:eastAsia="Times New Roman" w:cs="Times New Roman"/>
        <w:b w:val="0"/>
        <w:i w:val="0"/>
        <w:sz w:val="36"/>
        <w:szCs w:val="36"/>
      </w:rPr>
    </w:lvl>
    <w:lvl w:ilvl="2" w:tentative="0">
      <w:start w:val="0"/>
      <w:numFmt w:val="bullet"/>
      <w:lvlText w:val="•"/>
      <w:lvlJc w:val="left"/>
      <w:pPr>
        <w:ind w:left="540" w:hanging="221"/>
      </w:pPr>
    </w:lvl>
    <w:lvl w:ilvl="3" w:tentative="0">
      <w:start w:val="0"/>
      <w:numFmt w:val="bullet"/>
      <w:lvlText w:val="•"/>
      <w:lvlJc w:val="left"/>
      <w:pPr>
        <w:ind w:left="1694" w:hanging="221"/>
      </w:pPr>
    </w:lvl>
    <w:lvl w:ilvl="4" w:tentative="0">
      <w:start w:val="0"/>
      <w:numFmt w:val="bullet"/>
      <w:lvlText w:val="•"/>
      <w:lvlJc w:val="left"/>
      <w:pPr>
        <w:ind w:left="2849" w:hanging="221"/>
      </w:pPr>
    </w:lvl>
    <w:lvl w:ilvl="5" w:tentative="0">
      <w:start w:val="0"/>
      <w:numFmt w:val="bullet"/>
      <w:lvlText w:val="•"/>
      <w:lvlJc w:val="left"/>
      <w:pPr>
        <w:ind w:left="4004" w:hanging="221"/>
      </w:pPr>
    </w:lvl>
    <w:lvl w:ilvl="6" w:tentative="0">
      <w:start w:val="0"/>
      <w:numFmt w:val="bullet"/>
      <w:lvlText w:val="•"/>
      <w:lvlJc w:val="left"/>
      <w:pPr>
        <w:ind w:left="5159" w:hanging="221"/>
      </w:pPr>
    </w:lvl>
    <w:lvl w:ilvl="7" w:tentative="0">
      <w:start w:val="0"/>
      <w:numFmt w:val="bullet"/>
      <w:lvlText w:val="•"/>
      <w:lvlJc w:val="left"/>
      <w:pPr>
        <w:ind w:left="6314" w:hanging="221"/>
      </w:pPr>
    </w:lvl>
    <w:lvl w:ilvl="8" w:tentative="0">
      <w:start w:val="0"/>
      <w:numFmt w:val="bullet"/>
      <w:lvlText w:val="•"/>
      <w:lvlJc w:val="left"/>
      <w:pPr>
        <w:ind w:left="7469" w:hanging="221"/>
      </w:p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534" w:hanging="365"/>
      </w:pPr>
    </w:lvl>
    <w:lvl w:ilvl="1" w:tentative="0">
      <w:start w:val="0"/>
      <w:numFmt w:val="bullet"/>
      <w:lvlText w:val="•"/>
      <w:lvlJc w:val="left"/>
      <w:pPr>
        <w:ind w:left="1463" w:hanging="365"/>
      </w:pPr>
    </w:lvl>
    <w:lvl w:ilvl="2" w:tentative="0">
      <w:start w:val="0"/>
      <w:numFmt w:val="bullet"/>
      <w:lvlText w:val="•"/>
      <w:lvlJc w:val="left"/>
      <w:pPr>
        <w:ind w:left="2387" w:hanging="365"/>
      </w:pPr>
    </w:lvl>
    <w:lvl w:ilvl="3" w:tentative="0">
      <w:start w:val="0"/>
      <w:numFmt w:val="bullet"/>
      <w:lvlText w:val="•"/>
      <w:lvlJc w:val="left"/>
      <w:pPr>
        <w:ind w:left="3311" w:hanging="365"/>
      </w:pPr>
    </w:lvl>
    <w:lvl w:ilvl="4" w:tentative="0">
      <w:start w:val="0"/>
      <w:numFmt w:val="bullet"/>
      <w:lvlText w:val="•"/>
      <w:lvlJc w:val="left"/>
      <w:pPr>
        <w:ind w:left="4235" w:hanging="365"/>
      </w:pPr>
    </w:lvl>
    <w:lvl w:ilvl="5" w:tentative="0">
      <w:start w:val="0"/>
      <w:numFmt w:val="bullet"/>
      <w:lvlText w:val="•"/>
      <w:lvlJc w:val="left"/>
      <w:pPr>
        <w:ind w:left="5159" w:hanging="365"/>
      </w:pPr>
    </w:lvl>
    <w:lvl w:ilvl="6" w:tentative="0">
      <w:start w:val="0"/>
      <w:numFmt w:val="bullet"/>
      <w:lvlText w:val="•"/>
      <w:lvlJc w:val="left"/>
      <w:pPr>
        <w:ind w:left="6083" w:hanging="365"/>
      </w:pPr>
    </w:lvl>
    <w:lvl w:ilvl="7" w:tentative="0">
      <w:start w:val="0"/>
      <w:numFmt w:val="bullet"/>
      <w:lvlText w:val="•"/>
      <w:lvlJc w:val="left"/>
      <w:pPr>
        <w:ind w:left="7007" w:hanging="365"/>
      </w:pPr>
    </w:lvl>
    <w:lvl w:ilvl="8" w:tentative="0">
      <w:start w:val="0"/>
      <w:numFmt w:val="bullet"/>
      <w:lvlText w:val="•"/>
      <w:lvlJc w:val="left"/>
      <w:pPr>
        <w:ind w:left="7931" w:hanging="365"/>
      </w:pPr>
    </w:lvl>
  </w:abstractNum>
  <w:abstractNum w:abstractNumId="3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3483" w:hanging="270"/>
      </w:pPr>
      <w:rPr>
        <w:u w:val="single"/>
      </w:rPr>
    </w:lvl>
    <w:lvl w:ilvl="1" w:tentative="0">
      <w:start w:val="0"/>
      <w:numFmt w:val="bullet"/>
      <w:lvlText w:val="•"/>
      <w:lvlJc w:val="left"/>
      <w:pPr>
        <w:ind w:left="4109" w:hanging="270"/>
      </w:pPr>
    </w:lvl>
    <w:lvl w:ilvl="2" w:tentative="0">
      <w:start w:val="0"/>
      <w:numFmt w:val="bullet"/>
      <w:lvlText w:val="•"/>
      <w:lvlJc w:val="left"/>
      <w:pPr>
        <w:ind w:left="4739" w:hanging="270"/>
      </w:pPr>
    </w:lvl>
    <w:lvl w:ilvl="3" w:tentative="0">
      <w:start w:val="0"/>
      <w:numFmt w:val="bullet"/>
      <w:lvlText w:val="•"/>
      <w:lvlJc w:val="left"/>
      <w:pPr>
        <w:ind w:left="5369" w:hanging="270"/>
      </w:pPr>
    </w:lvl>
    <w:lvl w:ilvl="4" w:tentative="0">
      <w:start w:val="0"/>
      <w:numFmt w:val="bullet"/>
      <w:lvlText w:val="•"/>
      <w:lvlJc w:val="left"/>
      <w:pPr>
        <w:ind w:left="5999" w:hanging="270"/>
      </w:pPr>
    </w:lvl>
    <w:lvl w:ilvl="5" w:tentative="0">
      <w:start w:val="0"/>
      <w:numFmt w:val="bullet"/>
      <w:lvlText w:val="•"/>
      <w:lvlJc w:val="left"/>
      <w:pPr>
        <w:ind w:left="6629" w:hanging="270"/>
      </w:pPr>
    </w:lvl>
    <w:lvl w:ilvl="6" w:tentative="0">
      <w:start w:val="0"/>
      <w:numFmt w:val="bullet"/>
      <w:lvlText w:val="•"/>
      <w:lvlJc w:val="left"/>
      <w:pPr>
        <w:ind w:left="7259" w:hanging="270"/>
      </w:pPr>
    </w:lvl>
    <w:lvl w:ilvl="7" w:tentative="0">
      <w:start w:val="0"/>
      <w:numFmt w:val="bullet"/>
      <w:lvlText w:val="•"/>
      <w:lvlJc w:val="left"/>
      <w:pPr>
        <w:ind w:left="7889" w:hanging="270"/>
      </w:pPr>
    </w:lvl>
    <w:lvl w:ilvl="8" w:tentative="0">
      <w:start w:val="0"/>
      <w:numFmt w:val="bullet"/>
      <w:lvlText w:val="•"/>
      <w:lvlJc w:val="left"/>
      <w:pPr>
        <w:ind w:left="8519" w:hanging="270"/>
      </w:pPr>
    </w:lvl>
  </w:abstractNum>
  <w:abstractNum w:abstractNumId="4">
    <w:nsid w:val="CF092B84"/>
    <w:multiLevelType w:val="multilevel"/>
    <w:tmpl w:val="CF092B84"/>
    <w:lvl w:ilvl="0" w:tentative="0">
      <w:start w:val="0"/>
      <w:numFmt w:val="bullet"/>
      <w:lvlText w:val="•"/>
      <w:lvlJc w:val="left"/>
      <w:pPr>
        <w:ind w:left="880" w:hanging="284"/>
      </w:pPr>
      <w:rPr>
        <w:rFonts w:ascii="Quattrocento Sans" w:hAnsi="Quattrocento Sans" w:eastAsia="Quattrocento Sans" w:cs="Quattrocento Sans"/>
        <w:b w:val="0"/>
        <w:i w:val="0"/>
        <w:sz w:val="32"/>
        <w:szCs w:val="32"/>
      </w:rPr>
    </w:lvl>
    <w:lvl w:ilvl="1" w:tentative="0">
      <w:start w:val="0"/>
      <w:numFmt w:val="bullet"/>
      <w:lvlText w:val="•"/>
      <w:lvlJc w:val="left"/>
      <w:pPr>
        <w:ind w:left="1591" w:hanging="284"/>
      </w:pPr>
      <w:rPr>
        <w:rFonts w:ascii="Quattrocento Sans" w:hAnsi="Quattrocento Sans" w:eastAsia="Quattrocento Sans" w:cs="Quattrocento Sans"/>
        <w:b w:val="0"/>
        <w:i w:val="0"/>
        <w:sz w:val="32"/>
        <w:szCs w:val="32"/>
      </w:rPr>
    </w:lvl>
    <w:lvl w:ilvl="2" w:tentative="0">
      <w:start w:val="0"/>
      <w:numFmt w:val="bullet"/>
      <w:lvlText w:val="•"/>
      <w:lvlJc w:val="left"/>
      <w:pPr>
        <w:ind w:left="2508" w:hanging="284"/>
      </w:pPr>
    </w:lvl>
    <w:lvl w:ilvl="3" w:tentative="0">
      <w:start w:val="0"/>
      <w:numFmt w:val="bullet"/>
      <w:lvlText w:val="•"/>
      <w:lvlJc w:val="left"/>
      <w:pPr>
        <w:ind w:left="3417" w:hanging="284"/>
      </w:pPr>
    </w:lvl>
    <w:lvl w:ilvl="4" w:tentative="0">
      <w:start w:val="0"/>
      <w:numFmt w:val="bullet"/>
      <w:lvlText w:val="•"/>
      <w:lvlJc w:val="left"/>
      <w:pPr>
        <w:ind w:left="4326" w:hanging="283"/>
      </w:pPr>
    </w:lvl>
    <w:lvl w:ilvl="5" w:tentative="0">
      <w:start w:val="0"/>
      <w:numFmt w:val="bullet"/>
      <w:lvlText w:val="•"/>
      <w:lvlJc w:val="left"/>
      <w:pPr>
        <w:ind w:left="5235" w:hanging="284"/>
      </w:pPr>
    </w:lvl>
    <w:lvl w:ilvl="6" w:tentative="0">
      <w:start w:val="0"/>
      <w:numFmt w:val="bullet"/>
      <w:lvlText w:val="•"/>
      <w:lvlJc w:val="left"/>
      <w:pPr>
        <w:ind w:left="6143" w:hanging="284"/>
      </w:pPr>
    </w:lvl>
    <w:lvl w:ilvl="7" w:tentative="0">
      <w:start w:val="0"/>
      <w:numFmt w:val="bullet"/>
      <w:lvlText w:val="•"/>
      <w:lvlJc w:val="left"/>
      <w:pPr>
        <w:ind w:left="7052" w:hanging="283"/>
      </w:pPr>
    </w:lvl>
    <w:lvl w:ilvl="8" w:tentative="0">
      <w:start w:val="0"/>
      <w:numFmt w:val="bullet"/>
      <w:lvlText w:val="•"/>
      <w:lvlJc w:val="left"/>
      <w:pPr>
        <w:ind w:left="7961" w:hanging="284"/>
      </w:pPr>
    </w:lvl>
  </w:abstractNum>
  <w:abstractNum w:abstractNumId="5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501" w:hanging="332"/>
      </w:pPr>
      <w:rPr>
        <w:u w:val="single"/>
      </w:rPr>
    </w:lvl>
    <w:lvl w:ilvl="1" w:tentative="0">
      <w:start w:val="0"/>
      <w:numFmt w:val="bullet"/>
      <w:lvlText w:val="-"/>
      <w:lvlJc w:val="left"/>
      <w:pPr>
        <w:ind w:left="357" w:hanging="187"/>
      </w:pPr>
      <w:rPr>
        <w:rFonts w:ascii="Times New Roman" w:hAnsi="Times New Roman" w:eastAsia="Times New Roman" w:cs="Times New Roman"/>
        <w:b w:val="0"/>
        <w:i w:val="0"/>
        <w:sz w:val="32"/>
        <w:szCs w:val="32"/>
      </w:rPr>
    </w:lvl>
    <w:lvl w:ilvl="2" w:tentative="0">
      <w:start w:val="0"/>
      <w:numFmt w:val="bullet"/>
      <w:lvlText w:val="•"/>
      <w:lvlJc w:val="left"/>
      <w:pPr>
        <w:ind w:left="1531" w:hanging="188"/>
      </w:pPr>
    </w:lvl>
    <w:lvl w:ilvl="3" w:tentative="0">
      <w:start w:val="0"/>
      <w:numFmt w:val="bullet"/>
      <w:lvlText w:val="•"/>
      <w:lvlJc w:val="left"/>
      <w:pPr>
        <w:ind w:left="2562" w:hanging="188"/>
      </w:pPr>
    </w:lvl>
    <w:lvl w:ilvl="4" w:tentative="0">
      <w:start w:val="0"/>
      <w:numFmt w:val="bullet"/>
      <w:lvlText w:val="•"/>
      <w:lvlJc w:val="left"/>
      <w:pPr>
        <w:ind w:left="3593" w:hanging="188"/>
      </w:pPr>
    </w:lvl>
    <w:lvl w:ilvl="5" w:tentative="0">
      <w:start w:val="0"/>
      <w:numFmt w:val="bullet"/>
      <w:lvlText w:val="•"/>
      <w:lvlJc w:val="left"/>
      <w:pPr>
        <w:ind w:left="4624" w:hanging="188"/>
      </w:pPr>
    </w:lvl>
    <w:lvl w:ilvl="6" w:tentative="0">
      <w:start w:val="0"/>
      <w:numFmt w:val="bullet"/>
      <w:lvlText w:val="•"/>
      <w:lvlJc w:val="left"/>
      <w:pPr>
        <w:ind w:left="5655" w:hanging="188"/>
      </w:pPr>
    </w:lvl>
    <w:lvl w:ilvl="7" w:tentative="0">
      <w:start w:val="0"/>
      <w:numFmt w:val="bullet"/>
      <w:lvlText w:val="•"/>
      <w:lvlJc w:val="left"/>
      <w:pPr>
        <w:ind w:left="6686" w:hanging="187"/>
      </w:pPr>
    </w:lvl>
    <w:lvl w:ilvl="8" w:tentative="0">
      <w:start w:val="0"/>
      <w:numFmt w:val="bullet"/>
      <w:lvlText w:val="•"/>
      <w:lvlJc w:val="left"/>
      <w:pPr>
        <w:ind w:left="7717" w:hanging="187"/>
      </w:pPr>
    </w:lvl>
  </w:abstractNum>
  <w:abstractNum w:abstractNumId="6">
    <w:nsid w:val="0248C179"/>
    <w:multiLevelType w:val="multilevel"/>
    <w:tmpl w:val="0248C179"/>
    <w:lvl w:ilvl="0" w:tentative="0">
      <w:start w:val="4"/>
      <w:numFmt w:val="decimal"/>
      <w:lvlText w:val="%1."/>
      <w:lvlJc w:val="left"/>
      <w:pPr>
        <w:ind w:left="525" w:hanging="356"/>
      </w:pPr>
      <w:rPr>
        <w:rFonts w:ascii="Times New Roman" w:hAnsi="Times New Roman" w:eastAsia="Times New Roman" w:cs="Times New Roman"/>
        <w:b/>
        <w:i w:val="0"/>
        <w:sz w:val="36"/>
        <w:szCs w:val="36"/>
      </w:rPr>
    </w:lvl>
    <w:lvl w:ilvl="1" w:tentative="0">
      <w:start w:val="0"/>
      <w:numFmt w:val="bullet"/>
      <w:lvlText w:val="●"/>
      <w:lvlJc w:val="left"/>
      <w:pPr>
        <w:ind w:left="890" w:hanging="361"/>
      </w:pPr>
      <w:rPr>
        <w:rFonts w:ascii="Noto Sans Symbols" w:hAnsi="Noto Sans Symbols" w:eastAsia="Noto Sans Symbols" w:cs="Noto Sans Symbols"/>
        <w:b w:val="0"/>
        <w:i w:val="0"/>
        <w:sz w:val="32"/>
        <w:szCs w:val="32"/>
      </w:rPr>
    </w:lvl>
    <w:lvl w:ilvl="2" w:tentative="0">
      <w:start w:val="0"/>
      <w:numFmt w:val="bullet"/>
      <w:lvlText w:val="•"/>
      <w:lvlJc w:val="left"/>
      <w:pPr>
        <w:ind w:left="1886" w:hanging="361"/>
      </w:pPr>
    </w:lvl>
    <w:lvl w:ilvl="3" w:tentative="0">
      <w:start w:val="0"/>
      <w:numFmt w:val="bullet"/>
      <w:lvlText w:val="•"/>
      <w:lvlJc w:val="left"/>
      <w:pPr>
        <w:ind w:left="2873" w:hanging="361"/>
      </w:pPr>
    </w:lvl>
    <w:lvl w:ilvl="4" w:tentative="0">
      <w:start w:val="0"/>
      <w:numFmt w:val="bullet"/>
      <w:lvlText w:val="•"/>
      <w:lvlJc w:val="left"/>
      <w:pPr>
        <w:ind w:left="3859" w:hanging="361"/>
      </w:pPr>
    </w:lvl>
    <w:lvl w:ilvl="5" w:tentative="0">
      <w:start w:val="0"/>
      <w:numFmt w:val="bullet"/>
      <w:lvlText w:val="•"/>
      <w:lvlJc w:val="left"/>
      <w:pPr>
        <w:ind w:left="4846" w:hanging="361"/>
      </w:pPr>
    </w:lvl>
    <w:lvl w:ilvl="6" w:tentative="0">
      <w:start w:val="0"/>
      <w:numFmt w:val="bullet"/>
      <w:lvlText w:val="•"/>
      <w:lvlJc w:val="left"/>
      <w:pPr>
        <w:ind w:left="5832" w:hanging="361"/>
      </w:pPr>
    </w:lvl>
    <w:lvl w:ilvl="7" w:tentative="0">
      <w:start w:val="0"/>
      <w:numFmt w:val="bullet"/>
      <w:lvlText w:val="•"/>
      <w:lvlJc w:val="left"/>
      <w:pPr>
        <w:ind w:left="6819" w:hanging="361"/>
      </w:pPr>
    </w:lvl>
    <w:lvl w:ilvl="8" w:tentative="0">
      <w:start w:val="0"/>
      <w:numFmt w:val="bullet"/>
      <w:lvlText w:val="•"/>
      <w:lvlJc w:val="left"/>
      <w:pPr>
        <w:ind w:left="7805" w:hanging="361"/>
      </w:pPr>
    </w:lvl>
  </w:abstractNum>
  <w:abstractNum w:abstractNumId="7">
    <w:nsid w:val="03D62ECE"/>
    <w:multiLevelType w:val="multilevel"/>
    <w:tmpl w:val="03D62ECE"/>
    <w:lvl w:ilvl="0" w:tentative="0">
      <w:start w:val="0"/>
      <w:numFmt w:val="bullet"/>
      <w:lvlText w:val="•"/>
      <w:lvlJc w:val="left"/>
      <w:pPr>
        <w:ind w:left="390" w:hanging="221"/>
      </w:pPr>
      <w:rPr>
        <w:rFonts w:ascii="Times New Roman" w:hAnsi="Times New Roman" w:eastAsia="Times New Roman" w:cs="Times New Roman"/>
        <w:b w:val="0"/>
        <w:i w:val="0"/>
        <w:sz w:val="36"/>
        <w:szCs w:val="36"/>
      </w:rPr>
    </w:lvl>
    <w:lvl w:ilvl="1" w:tentative="0">
      <w:start w:val="0"/>
      <w:numFmt w:val="bullet"/>
      <w:lvlText w:val="•"/>
      <w:lvlJc w:val="left"/>
      <w:pPr>
        <w:ind w:left="1337" w:hanging="221"/>
      </w:pPr>
    </w:lvl>
    <w:lvl w:ilvl="2" w:tentative="0">
      <w:start w:val="0"/>
      <w:numFmt w:val="bullet"/>
      <w:lvlText w:val="•"/>
      <w:lvlJc w:val="left"/>
      <w:pPr>
        <w:ind w:left="2275" w:hanging="221"/>
      </w:pPr>
    </w:lvl>
    <w:lvl w:ilvl="3" w:tentative="0">
      <w:start w:val="0"/>
      <w:numFmt w:val="bullet"/>
      <w:lvlText w:val="•"/>
      <w:lvlJc w:val="left"/>
      <w:pPr>
        <w:ind w:left="3213" w:hanging="221"/>
      </w:pPr>
    </w:lvl>
    <w:lvl w:ilvl="4" w:tentative="0">
      <w:start w:val="0"/>
      <w:numFmt w:val="bullet"/>
      <w:lvlText w:val="•"/>
      <w:lvlJc w:val="left"/>
      <w:pPr>
        <w:ind w:left="4151" w:hanging="221"/>
      </w:pPr>
    </w:lvl>
    <w:lvl w:ilvl="5" w:tentative="0">
      <w:start w:val="0"/>
      <w:numFmt w:val="bullet"/>
      <w:lvlText w:val="•"/>
      <w:lvlJc w:val="left"/>
      <w:pPr>
        <w:ind w:left="5089" w:hanging="221"/>
      </w:pPr>
    </w:lvl>
    <w:lvl w:ilvl="6" w:tentative="0">
      <w:start w:val="0"/>
      <w:numFmt w:val="bullet"/>
      <w:lvlText w:val="•"/>
      <w:lvlJc w:val="left"/>
      <w:pPr>
        <w:ind w:left="6027" w:hanging="221"/>
      </w:pPr>
    </w:lvl>
    <w:lvl w:ilvl="7" w:tentative="0">
      <w:start w:val="0"/>
      <w:numFmt w:val="bullet"/>
      <w:lvlText w:val="•"/>
      <w:lvlJc w:val="left"/>
      <w:pPr>
        <w:ind w:left="6965" w:hanging="221"/>
      </w:pPr>
    </w:lvl>
    <w:lvl w:ilvl="8" w:tentative="0">
      <w:start w:val="0"/>
      <w:numFmt w:val="bullet"/>
      <w:lvlText w:val="•"/>
      <w:lvlJc w:val="left"/>
      <w:pPr>
        <w:ind w:left="7903" w:hanging="221"/>
      </w:pPr>
    </w:lvl>
  </w:abstractNum>
  <w:abstractNum w:abstractNumId="8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491" w:hanging="322"/>
      </w:pPr>
    </w:lvl>
    <w:lvl w:ilvl="1" w:tentative="0">
      <w:start w:val="0"/>
      <w:numFmt w:val="bullet"/>
      <w:lvlText w:val="•"/>
      <w:lvlJc w:val="left"/>
      <w:pPr>
        <w:ind w:left="880" w:hanging="284"/>
      </w:pPr>
      <w:rPr>
        <w:rFonts w:ascii="Quattrocento Sans" w:hAnsi="Quattrocento Sans" w:eastAsia="Quattrocento Sans" w:cs="Quattrocento Sans"/>
        <w:b w:val="0"/>
        <w:i w:val="0"/>
        <w:sz w:val="32"/>
        <w:szCs w:val="32"/>
      </w:rPr>
    </w:lvl>
    <w:lvl w:ilvl="2" w:tentative="0">
      <w:start w:val="0"/>
      <w:numFmt w:val="bullet"/>
      <w:lvlText w:val="•"/>
      <w:lvlJc w:val="left"/>
      <w:pPr>
        <w:ind w:left="1868" w:hanging="284"/>
      </w:pPr>
    </w:lvl>
    <w:lvl w:ilvl="3" w:tentative="0">
      <w:start w:val="0"/>
      <w:numFmt w:val="bullet"/>
      <w:lvlText w:val="•"/>
      <w:lvlJc w:val="left"/>
      <w:pPr>
        <w:ind w:left="2857" w:hanging="284"/>
      </w:pPr>
    </w:lvl>
    <w:lvl w:ilvl="4" w:tentative="0">
      <w:start w:val="0"/>
      <w:numFmt w:val="bullet"/>
      <w:lvlText w:val="•"/>
      <w:lvlJc w:val="left"/>
      <w:pPr>
        <w:ind w:left="3846" w:hanging="283"/>
      </w:pPr>
    </w:lvl>
    <w:lvl w:ilvl="5" w:tentative="0">
      <w:start w:val="0"/>
      <w:numFmt w:val="bullet"/>
      <w:lvlText w:val="•"/>
      <w:lvlJc w:val="left"/>
      <w:pPr>
        <w:ind w:left="4835" w:hanging="284"/>
      </w:pPr>
    </w:lvl>
    <w:lvl w:ilvl="6" w:tentative="0">
      <w:start w:val="0"/>
      <w:numFmt w:val="bullet"/>
      <w:lvlText w:val="•"/>
      <w:lvlJc w:val="left"/>
      <w:pPr>
        <w:ind w:left="5823" w:hanging="284"/>
      </w:pPr>
    </w:lvl>
    <w:lvl w:ilvl="7" w:tentative="0">
      <w:start w:val="0"/>
      <w:numFmt w:val="bullet"/>
      <w:lvlText w:val="•"/>
      <w:lvlJc w:val="left"/>
      <w:pPr>
        <w:ind w:left="6812" w:hanging="283"/>
      </w:pPr>
    </w:lvl>
    <w:lvl w:ilvl="8" w:tentative="0">
      <w:start w:val="0"/>
      <w:numFmt w:val="bullet"/>
      <w:lvlText w:val="•"/>
      <w:lvlJc w:val="left"/>
      <w:pPr>
        <w:ind w:left="7801" w:hanging="284"/>
      </w:pPr>
    </w:lvl>
  </w:abstractNum>
  <w:abstractNum w:abstractNumId="9">
    <w:nsid w:val="2A8F537B"/>
    <w:multiLevelType w:val="multilevel"/>
    <w:tmpl w:val="2A8F537B"/>
    <w:lvl w:ilvl="0" w:tentative="0">
      <w:start w:val="0"/>
      <w:numFmt w:val="bullet"/>
      <w:lvlText w:val="■"/>
      <w:lvlJc w:val="left"/>
      <w:pPr>
        <w:ind w:left="611" w:hanging="442"/>
      </w:pPr>
      <w:rPr>
        <w:rFonts w:ascii="Quattrocento Sans" w:hAnsi="Quattrocento Sans" w:eastAsia="Quattrocento Sans" w:cs="Quattrocento Sans"/>
      </w:rPr>
    </w:lvl>
    <w:lvl w:ilvl="1" w:tentative="0">
      <w:start w:val="1"/>
      <w:numFmt w:val="decimal"/>
      <w:lvlText w:val="%2)"/>
      <w:lvlJc w:val="left"/>
      <w:pPr>
        <w:ind w:left="5092" w:hanging="299"/>
      </w:pPr>
      <w:rPr>
        <w:rFonts w:ascii="Times New Roman" w:hAnsi="Times New Roman" w:eastAsia="Times New Roman" w:cs="Times New Roman"/>
        <w:b w:val="0"/>
        <w:i/>
        <w:sz w:val="34"/>
        <w:szCs w:val="34"/>
        <w:u w:val="single"/>
      </w:rPr>
    </w:lvl>
    <w:lvl w:ilvl="2" w:tentative="0">
      <w:start w:val="0"/>
      <w:numFmt w:val="bullet"/>
      <w:lvlText w:val="•"/>
      <w:lvlJc w:val="left"/>
      <w:pPr>
        <w:ind w:left="5619" w:hanging="299"/>
      </w:pPr>
    </w:lvl>
    <w:lvl w:ilvl="3" w:tentative="0">
      <w:start w:val="0"/>
      <w:numFmt w:val="bullet"/>
      <w:lvlText w:val="•"/>
      <w:lvlJc w:val="left"/>
      <w:pPr>
        <w:ind w:left="6139" w:hanging="299"/>
      </w:pPr>
    </w:lvl>
    <w:lvl w:ilvl="4" w:tentative="0">
      <w:start w:val="0"/>
      <w:numFmt w:val="bullet"/>
      <w:lvlText w:val="•"/>
      <w:lvlJc w:val="left"/>
      <w:pPr>
        <w:ind w:left="6659" w:hanging="299"/>
      </w:pPr>
    </w:lvl>
    <w:lvl w:ilvl="5" w:tentative="0">
      <w:start w:val="0"/>
      <w:numFmt w:val="bullet"/>
      <w:lvlText w:val="•"/>
      <w:lvlJc w:val="left"/>
      <w:pPr>
        <w:ind w:left="7179" w:hanging="299"/>
      </w:pPr>
    </w:lvl>
    <w:lvl w:ilvl="6" w:tentative="0">
      <w:start w:val="0"/>
      <w:numFmt w:val="bullet"/>
      <w:lvlText w:val="•"/>
      <w:lvlJc w:val="left"/>
      <w:pPr>
        <w:ind w:left="7699" w:hanging="299"/>
      </w:pPr>
    </w:lvl>
    <w:lvl w:ilvl="7" w:tentative="0">
      <w:start w:val="0"/>
      <w:numFmt w:val="bullet"/>
      <w:lvlText w:val="•"/>
      <w:lvlJc w:val="left"/>
      <w:pPr>
        <w:ind w:left="8219" w:hanging="299"/>
      </w:pPr>
    </w:lvl>
    <w:lvl w:ilvl="8" w:tentative="0">
      <w:start w:val="0"/>
      <w:numFmt w:val="bullet"/>
      <w:lvlText w:val="•"/>
      <w:lvlJc w:val="left"/>
      <w:pPr>
        <w:ind w:left="8739" w:hanging="299"/>
      </w:pPr>
    </w:lvl>
  </w:abstractNum>
  <w:abstractNum w:abstractNumId="10">
    <w:nsid w:val="59ADCABA"/>
    <w:multiLevelType w:val="multilevel"/>
    <w:tmpl w:val="59ADCABA"/>
    <w:lvl w:ilvl="0" w:tentative="0">
      <w:start w:val="0"/>
      <w:numFmt w:val="bullet"/>
      <w:lvlText w:val="●"/>
      <w:lvlJc w:val="left"/>
      <w:pPr>
        <w:ind w:left="890" w:hanging="361"/>
      </w:pPr>
      <w:rPr>
        <w:rFonts w:ascii="Noto Sans Symbols" w:hAnsi="Noto Sans Symbols" w:eastAsia="Noto Sans Symbols" w:cs="Noto Sans Symbols"/>
        <w:b w:val="0"/>
        <w:i w:val="0"/>
        <w:sz w:val="36"/>
        <w:szCs w:val="36"/>
      </w:rPr>
    </w:lvl>
    <w:lvl w:ilvl="1" w:tentative="0">
      <w:start w:val="0"/>
      <w:numFmt w:val="bullet"/>
      <w:lvlText w:val="•"/>
      <w:lvlJc w:val="left"/>
      <w:pPr>
        <w:ind w:left="1787" w:hanging="361"/>
      </w:pPr>
    </w:lvl>
    <w:lvl w:ilvl="2" w:tentative="0">
      <w:start w:val="0"/>
      <w:numFmt w:val="bullet"/>
      <w:lvlText w:val="•"/>
      <w:lvlJc w:val="left"/>
      <w:pPr>
        <w:ind w:left="2675" w:hanging="361"/>
      </w:pPr>
    </w:lvl>
    <w:lvl w:ilvl="3" w:tentative="0">
      <w:start w:val="0"/>
      <w:numFmt w:val="bullet"/>
      <w:lvlText w:val="•"/>
      <w:lvlJc w:val="left"/>
      <w:pPr>
        <w:ind w:left="3563" w:hanging="361"/>
      </w:pPr>
    </w:lvl>
    <w:lvl w:ilvl="4" w:tentative="0">
      <w:start w:val="0"/>
      <w:numFmt w:val="bullet"/>
      <w:lvlText w:val="•"/>
      <w:lvlJc w:val="left"/>
      <w:pPr>
        <w:ind w:left="4451" w:hanging="361"/>
      </w:pPr>
    </w:lvl>
    <w:lvl w:ilvl="5" w:tentative="0">
      <w:start w:val="0"/>
      <w:numFmt w:val="bullet"/>
      <w:lvlText w:val="•"/>
      <w:lvlJc w:val="left"/>
      <w:pPr>
        <w:ind w:left="5339" w:hanging="361"/>
      </w:pPr>
    </w:lvl>
    <w:lvl w:ilvl="6" w:tentative="0">
      <w:start w:val="0"/>
      <w:numFmt w:val="bullet"/>
      <w:lvlText w:val="•"/>
      <w:lvlJc w:val="left"/>
      <w:pPr>
        <w:ind w:left="6227" w:hanging="361"/>
      </w:pPr>
    </w:lvl>
    <w:lvl w:ilvl="7" w:tentative="0">
      <w:start w:val="0"/>
      <w:numFmt w:val="bullet"/>
      <w:lvlText w:val="•"/>
      <w:lvlJc w:val="left"/>
      <w:pPr>
        <w:ind w:left="7115" w:hanging="361"/>
      </w:pPr>
    </w:lvl>
    <w:lvl w:ilvl="8" w:tentative="0">
      <w:start w:val="0"/>
      <w:numFmt w:val="bullet"/>
      <w:lvlText w:val="•"/>
      <w:lvlJc w:val="left"/>
      <w:pPr>
        <w:ind w:left="8003" w:hanging="361"/>
      </w:pPr>
    </w:lvl>
  </w:abstractNum>
  <w:abstractNum w:abstractNumId="11">
    <w:nsid w:val="5A241D34"/>
    <w:multiLevelType w:val="multilevel"/>
    <w:tmpl w:val="5A241D34"/>
    <w:lvl w:ilvl="0" w:tentative="0">
      <w:start w:val="0"/>
      <w:numFmt w:val="bullet"/>
      <w:lvlText w:val="●"/>
      <w:lvlJc w:val="left"/>
      <w:pPr>
        <w:ind w:left="890" w:hanging="361"/>
      </w:pPr>
      <w:rPr>
        <w:rFonts w:ascii="Times New Roman" w:hAnsi="Times New Roman" w:eastAsia="Times New Roman" w:cs="Times New Roman"/>
        <w:b w:val="0"/>
        <w:i w:val="0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787" w:hanging="361"/>
      </w:pPr>
    </w:lvl>
    <w:lvl w:ilvl="2" w:tentative="0">
      <w:start w:val="0"/>
      <w:numFmt w:val="bullet"/>
      <w:lvlText w:val="•"/>
      <w:lvlJc w:val="left"/>
      <w:pPr>
        <w:ind w:left="2675" w:hanging="361"/>
      </w:pPr>
    </w:lvl>
    <w:lvl w:ilvl="3" w:tentative="0">
      <w:start w:val="0"/>
      <w:numFmt w:val="bullet"/>
      <w:lvlText w:val="•"/>
      <w:lvlJc w:val="left"/>
      <w:pPr>
        <w:ind w:left="3563" w:hanging="361"/>
      </w:pPr>
    </w:lvl>
    <w:lvl w:ilvl="4" w:tentative="0">
      <w:start w:val="0"/>
      <w:numFmt w:val="bullet"/>
      <w:lvlText w:val="•"/>
      <w:lvlJc w:val="left"/>
      <w:pPr>
        <w:ind w:left="4451" w:hanging="361"/>
      </w:pPr>
    </w:lvl>
    <w:lvl w:ilvl="5" w:tentative="0">
      <w:start w:val="0"/>
      <w:numFmt w:val="bullet"/>
      <w:lvlText w:val="•"/>
      <w:lvlJc w:val="left"/>
      <w:pPr>
        <w:ind w:left="5339" w:hanging="361"/>
      </w:pPr>
    </w:lvl>
    <w:lvl w:ilvl="6" w:tentative="0">
      <w:start w:val="0"/>
      <w:numFmt w:val="bullet"/>
      <w:lvlText w:val="•"/>
      <w:lvlJc w:val="left"/>
      <w:pPr>
        <w:ind w:left="6227" w:hanging="361"/>
      </w:pPr>
    </w:lvl>
    <w:lvl w:ilvl="7" w:tentative="0">
      <w:start w:val="0"/>
      <w:numFmt w:val="bullet"/>
      <w:lvlText w:val="•"/>
      <w:lvlJc w:val="left"/>
      <w:pPr>
        <w:ind w:left="7115" w:hanging="361"/>
      </w:pPr>
    </w:lvl>
    <w:lvl w:ilvl="8" w:tentative="0">
      <w:start w:val="0"/>
      <w:numFmt w:val="bullet"/>
      <w:lvlText w:val="•"/>
      <w:lvlJc w:val="left"/>
      <w:pPr>
        <w:ind w:left="8003" w:hanging="361"/>
      </w:pPr>
    </w:lvl>
  </w:abstractNum>
  <w:abstractNum w:abstractNumId="12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534" w:hanging="365"/>
      </w:pPr>
      <w:rPr>
        <w:rFonts w:ascii="Times New Roman" w:hAnsi="Times New Roman" w:eastAsia="Times New Roman" w:cs="Times New Roman"/>
        <w:b/>
        <w:i w:val="0"/>
        <w:sz w:val="36"/>
        <w:szCs w:val="36"/>
      </w:rPr>
    </w:lvl>
    <w:lvl w:ilvl="1" w:tentative="0">
      <w:start w:val="0"/>
      <w:numFmt w:val="bullet"/>
      <w:lvlText w:val="●"/>
      <w:lvlJc w:val="left"/>
      <w:pPr>
        <w:ind w:left="890" w:hanging="361"/>
      </w:pPr>
      <w:rPr>
        <w:rFonts w:ascii="Noto Sans Symbols" w:hAnsi="Noto Sans Symbols" w:eastAsia="Noto Sans Symbols" w:cs="Noto Sans Symbols"/>
        <w:b w:val="0"/>
        <w:i w:val="0"/>
        <w:sz w:val="32"/>
        <w:szCs w:val="32"/>
      </w:rPr>
    </w:lvl>
    <w:lvl w:ilvl="2" w:tentative="0">
      <w:start w:val="0"/>
      <w:numFmt w:val="bullet"/>
      <w:lvlText w:val="•"/>
      <w:lvlJc w:val="left"/>
      <w:pPr>
        <w:ind w:left="1886" w:hanging="361"/>
      </w:pPr>
    </w:lvl>
    <w:lvl w:ilvl="3" w:tentative="0">
      <w:start w:val="0"/>
      <w:numFmt w:val="bullet"/>
      <w:lvlText w:val="•"/>
      <w:lvlJc w:val="left"/>
      <w:pPr>
        <w:ind w:left="2873" w:hanging="361"/>
      </w:pPr>
    </w:lvl>
    <w:lvl w:ilvl="4" w:tentative="0">
      <w:start w:val="0"/>
      <w:numFmt w:val="bullet"/>
      <w:lvlText w:val="•"/>
      <w:lvlJc w:val="left"/>
      <w:pPr>
        <w:ind w:left="3859" w:hanging="361"/>
      </w:pPr>
    </w:lvl>
    <w:lvl w:ilvl="5" w:tentative="0">
      <w:start w:val="0"/>
      <w:numFmt w:val="bullet"/>
      <w:lvlText w:val="•"/>
      <w:lvlJc w:val="left"/>
      <w:pPr>
        <w:ind w:left="4846" w:hanging="361"/>
      </w:pPr>
    </w:lvl>
    <w:lvl w:ilvl="6" w:tentative="0">
      <w:start w:val="0"/>
      <w:numFmt w:val="bullet"/>
      <w:lvlText w:val="•"/>
      <w:lvlJc w:val="left"/>
      <w:pPr>
        <w:ind w:left="5832" w:hanging="361"/>
      </w:pPr>
    </w:lvl>
    <w:lvl w:ilvl="7" w:tentative="0">
      <w:start w:val="0"/>
      <w:numFmt w:val="bullet"/>
      <w:lvlText w:val="•"/>
      <w:lvlJc w:val="left"/>
      <w:pPr>
        <w:ind w:left="6819" w:hanging="361"/>
      </w:pPr>
    </w:lvl>
    <w:lvl w:ilvl="8" w:tentative="0">
      <w:start w:val="0"/>
      <w:numFmt w:val="bullet"/>
      <w:lvlText w:val="•"/>
      <w:lvlJc w:val="left"/>
      <w:pPr>
        <w:ind w:left="7805" w:hanging="361"/>
      </w:p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7"/>
  </w:num>
  <w:num w:numId="7">
    <w:abstractNumId w:val="8"/>
  </w:num>
  <w:num w:numId="8">
    <w:abstractNumId w:val="12"/>
  </w:num>
  <w:num w:numId="9">
    <w:abstractNumId w:val="6"/>
  </w:num>
  <w:num w:numId="10">
    <w:abstractNumId w:val="0"/>
  </w:num>
  <w:num w:numId="11">
    <w:abstractNumId w:val="9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250C25B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</w:pPr>
    <w:rPr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ind w:left="314" w:hanging="661"/>
    </w:pPr>
    <w:rPr>
      <w:rFonts w:ascii="Times New Roman" w:hAnsi="Times New Roman" w:eastAsia="Times New Roman" w:cs="Times New Roman"/>
      <w:b/>
      <w:sz w:val="44"/>
      <w:szCs w:val="44"/>
    </w:rPr>
  </w:style>
  <w:style w:type="paragraph" w:styleId="3">
    <w:name w:val="heading 2"/>
    <w:basedOn w:val="1"/>
    <w:next w:val="1"/>
    <w:uiPriority w:val="0"/>
    <w:pPr>
      <w:ind w:left="500" w:hanging="330"/>
    </w:pPr>
    <w:rPr>
      <w:rFonts w:ascii="Times New Roman" w:hAnsi="Times New Roman" w:eastAsia="Times New Roman" w:cs="Times New Roman"/>
      <w:b/>
      <w:i/>
      <w:sz w:val="44"/>
      <w:szCs w:val="44"/>
      <w:u w:val="single"/>
    </w:rPr>
  </w:style>
  <w:style w:type="paragraph" w:styleId="4">
    <w:name w:val="heading 3"/>
    <w:basedOn w:val="1"/>
    <w:next w:val="1"/>
    <w:uiPriority w:val="0"/>
    <w:pPr>
      <w:ind w:left="170"/>
    </w:pPr>
    <w:rPr>
      <w:rFonts w:ascii="Times New Roman" w:hAnsi="Times New Roman" w:eastAsia="Times New Roman" w:cs="Times New Roman"/>
      <w:b/>
      <w:sz w:val="36"/>
      <w:szCs w:val="36"/>
    </w:rPr>
  </w:style>
  <w:style w:type="paragraph" w:styleId="5">
    <w:name w:val="heading 4"/>
    <w:basedOn w:val="1"/>
    <w:next w:val="1"/>
    <w:uiPriority w:val="0"/>
    <w:pPr>
      <w:ind w:left="0" w:hanging="229"/>
    </w:pPr>
    <w:rPr>
      <w:rFonts w:ascii="Times New Roman" w:hAnsi="Times New Roman" w:eastAsia="Times New Roman" w:cs="Times New Roman"/>
      <w:b/>
      <w:i/>
      <w:sz w:val="36"/>
      <w:szCs w:val="36"/>
      <w:u w:val="single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33</Pages>
  <TotalTime>2</TotalTime>
  <ScaleCrop>false</ScaleCrop>
  <LinksUpToDate>false</LinksUpToDate>
  <Application>WPS Office_12.2.0.21179_F1E327BC-269C-435d-A152-05C5408002CA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2025-05-21T08:23:19Z</dcterms:created>
  <dc:creator>pavit</dc:creator>
  <cp:lastModifiedBy>pavit</cp:lastModifiedBy>
  <dcterms:modified xsi:type="dcterms:W3CDTF">2025-05-21T08:26:05Z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2057-12.2.0.21179</vt:lpwstr>
  </property>
  <property fmtid="{D5CDD505-2E9C-101B-9397-08002B2CF9AE}" pid="3" name="ICV">
    <vt:lpwstr>FF6F5F5D0E624DC2AE537E0CAEACC8A7_12</vt:lpwstr>
  </property>
</Properties>
</file>